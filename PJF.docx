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51C312" w14:textId="77777777" w:rsidR="003207BE" w:rsidRDefault="00000000">
      <w:pPr>
        <w:pStyle w:val="Heading2"/>
        <w:spacing w:before="61" w:line="379" w:lineRule="auto"/>
        <w:ind w:left="2129" w:right="2412"/>
        <w:jc w:val="center"/>
        <w:rPr>
          <w:rFonts w:cs="Times New Roman"/>
        </w:rPr>
      </w:pPr>
      <w:bookmarkStart w:id="0" w:name="_Toc19441"/>
      <w:bookmarkStart w:id="1" w:name="_Toc240807276"/>
      <w:bookmarkStart w:id="2" w:name="_Toc240807367"/>
      <w:bookmarkStart w:id="3" w:name="_Toc240809173"/>
      <w:r>
        <w:rPr>
          <w:rFonts w:cs="Times New Roman"/>
        </w:rPr>
        <w:t>UNIVERSITY</w:t>
      </w:r>
      <w:r>
        <w:rPr>
          <w:rFonts w:cs="Times New Roman"/>
          <w:spacing w:val="-18"/>
        </w:rPr>
        <w:t xml:space="preserve"> </w:t>
      </w:r>
      <w:r>
        <w:rPr>
          <w:rFonts w:cs="Times New Roman"/>
        </w:rPr>
        <w:t>OF</w:t>
      </w:r>
      <w:r>
        <w:rPr>
          <w:rFonts w:cs="Times New Roman"/>
          <w:spacing w:val="-17"/>
        </w:rPr>
        <w:t xml:space="preserve"> </w:t>
      </w:r>
      <w:r>
        <w:rPr>
          <w:rFonts w:cs="Times New Roman"/>
        </w:rPr>
        <w:t>COMPUTER</w:t>
      </w:r>
      <w:r>
        <w:rPr>
          <w:rFonts w:cs="Times New Roman"/>
          <w:spacing w:val="-18"/>
        </w:rPr>
        <w:t xml:space="preserve"> </w:t>
      </w:r>
      <w:r>
        <w:rPr>
          <w:rFonts w:cs="Times New Roman"/>
        </w:rPr>
        <w:t>STUDIES,</w:t>
      </w:r>
      <w:r>
        <w:rPr>
          <w:rFonts w:cs="Times New Roman"/>
          <w:spacing w:val="-17"/>
        </w:rPr>
        <w:t xml:space="preserve"> </w:t>
      </w:r>
      <w:r>
        <w:rPr>
          <w:rFonts w:cs="Times New Roman"/>
        </w:rPr>
        <w:t>YANGON 2025-2026 ACADEMIC YEAR</w:t>
      </w:r>
      <w:bookmarkEnd w:id="0"/>
      <w:bookmarkEnd w:id="1"/>
      <w:bookmarkEnd w:id="2"/>
      <w:bookmarkEnd w:id="3"/>
    </w:p>
    <w:p w14:paraId="3EB5627B" w14:textId="77777777" w:rsidR="003207BE" w:rsidRDefault="003207BE">
      <w:pPr>
        <w:pStyle w:val="BodyText"/>
        <w:rPr>
          <w:rFonts w:cs="Times New Roman"/>
          <w:b/>
          <w:sz w:val="20"/>
        </w:rPr>
      </w:pPr>
    </w:p>
    <w:p w14:paraId="4F8FD376" w14:textId="77777777" w:rsidR="003207BE" w:rsidRDefault="003207BE">
      <w:pPr>
        <w:pStyle w:val="BodyText"/>
        <w:rPr>
          <w:rFonts w:cs="Times New Roman"/>
          <w:b/>
          <w:sz w:val="20"/>
        </w:rPr>
      </w:pPr>
    </w:p>
    <w:p w14:paraId="5BB03A58" w14:textId="77777777" w:rsidR="003207BE" w:rsidRDefault="00000000">
      <w:pPr>
        <w:pStyle w:val="BodyText"/>
        <w:spacing w:before="213"/>
        <w:rPr>
          <w:rFonts w:cs="Times New Roman"/>
          <w:b/>
          <w:sz w:val="20"/>
        </w:rPr>
      </w:pPr>
      <w:r>
        <w:rPr>
          <w:rFonts w:cs="Times New Roman"/>
          <w:b/>
          <w:noProof/>
          <w:sz w:val="20"/>
        </w:rPr>
        <w:drawing>
          <wp:anchor distT="0" distB="0" distL="0" distR="0" simplePos="0" relativeHeight="251658240" behindDoc="1" locked="0" layoutInCell="1" allowOverlap="1" wp14:anchorId="67966577" wp14:editId="0FBF78B9">
            <wp:simplePos x="0" y="0"/>
            <wp:positionH relativeFrom="page">
              <wp:posOffset>3036570</wp:posOffset>
            </wp:positionH>
            <wp:positionV relativeFrom="paragraph">
              <wp:posOffset>296545</wp:posOffset>
            </wp:positionV>
            <wp:extent cx="1472565" cy="1628775"/>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72781" cy="1628775"/>
                    </a:xfrm>
                    <a:prstGeom prst="rect">
                      <a:avLst/>
                    </a:prstGeom>
                  </pic:spPr>
                </pic:pic>
              </a:graphicData>
            </a:graphic>
          </wp:anchor>
        </w:drawing>
      </w:r>
    </w:p>
    <w:p w14:paraId="12BB3211" w14:textId="77777777" w:rsidR="003207BE" w:rsidRDefault="003207BE">
      <w:pPr>
        <w:pStyle w:val="BodyText"/>
        <w:rPr>
          <w:rFonts w:cs="Times New Roman"/>
          <w:b/>
          <w:sz w:val="28"/>
        </w:rPr>
      </w:pPr>
    </w:p>
    <w:p w14:paraId="327C5F76" w14:textId="77777777" w:rsidR="003207BE" w:rsidRDefault="003207BE">
      <w:pPr>
        <w:pStyle w:val="BodyText"/>
        <w:spacing w:before="60"/>
        <w:rPr>
          <w:rFonts w:cs="Times New Roman"/>
          <w:b/>
          <w:sz w:val="28"/>
        </w:rPr>
      </w:pPr>
    </w:p>
    <w:p w14:paraId="68670EED" w14:textId="77777777" w:rsidR="003207BE" w:rsidRDefault="00000000">
      <w:pPr>
        <w:ind w:right="280"/>
        <w:jc w:val="center"/>
        <w:rPr>
          <w:rFonts w:cs="Times New Roman"/>
          <w:sz w:val="28"/>
        </w:rPr>
      </w:pPr>
      <w:r>
        <w:rPr>
          <w:rFonts w:cs="Times New Roman"/>
          <w:sz w:val="28"/>
        </w:rPr>
        <w:t>Project</w:t>
      </w:r>
      <w:r>
        <w:rPr>
          <w:rFonts w:cs="Times New Roman"/>
          <w:spacing w:val="-9"/>
          <w:sz w:val="28"/>
        </w:rPr>
        <w:t xml:space="preserve"> </w:t>
      </w:r>
      <w:r>
        <w:rPr>
          <w:rFonts w:cs="Times New Roman"/>
          <w:sz w:val="28"/>
        </w:rPr>
        <w:t>Report</w:t>
      </w:r>
      <w:r>
        <w:rPr>
          <w:rFonts w:cs="Times New Roman"/>
          <w:spacing w:val="-9"/>
          <w:sz w:val="28"/>
        </w:rPr>
        <w:t xml:space="preserve"> </w:t>
      </w:r>
      <w:r>
        <w:rPr>
          <w:rFonts w:cs="Times New Roman"/>
          <w:spacing w:val="-5"/>
          <w:sz w:val="28"/>
        </w:rPr>
        <w:t>On</w:t>
      </w:r>
    </w:p>
    <w:p w14:paraId="54B48ADD" w14:textId="77777777" w:rsidR="003207BE" w:rsidRDefault="00000000">
      <w:pPr>
        <w:jc w:val="center"/>
        <w:rPr>
          <w:b/>
          <w:sz w:val="28"/>
          <w:szCs w:val="28"/>
        </w:rPr>
      </w:pPr>
      <w:r>
        <w:rPr>
          <w:b/>
          <w:sz w:val="28"/>
          <w:szCs w:val="28"/>
        </w:rPr>
        <w:t>Telco Customer Churn Analysis and Prediction System</w:t>
      </w:r>
    </w:p>
    <w:p w14:paraId="2D402849" w14:textId="77777777" w:rsidR="003207BE" w:rsidRDefault="003207BE">
      <w:pPr>
        <w:pStyle w:val="BodyText"/>
        <w:rPr>
          <w:rFonts w:cs="Times New Roman"/>
          <w:b/>
          <w:sz w:val="28"/>
          <w:szCs w:val="28"/>
        </w:rPr>
      </w:pPr>
    </w:p>
    <w:p w14:paraId="115656DC" w14:textId="77777777" w:rsidR="003207BE" w:rsidRDefault="003207BE">
      <w:pPr>
        <w:pStyle w:val="BodyText"/>
        <w:spacing w:before="49"/>
        <w:rPr>
          <w:rFonts w:cs="Times New Roman"/>
          <w:b/>
          <w:sz w:val="28"/>
        </w:rPr>
      </w:pPr>
    </w:p>
    <w:p w14:paraId="384EDD56" w14:textId="77777777" w:rsidR="003207BE" w:rsidRDefault="00000000">
      <w:pPr>
        <w:ind w:right="279"/>
        <w:jc w:val="center"/>
        <w:rPr>
          <w:rFonts w:cs="Times New Roman"/>
          <w:b/>
          <w:sz w:val="28"/>
        </w:rPr>
      </w:pPr>
      <w:r>
        <w:rPr>
          <w:rFonts w:cs="Times New Roman"/>
          <w:b/>
          <w:sz w:val="28"/>
        </w:rPr>
        <w:t>Semester</w:t>
      </w:r>
      <w:r>
        <w:rPr>
          <w:rFonts w:cs="Times New Roman"/>
          <w:b/>
          <w:spacing w:val="-15"/>
          <w:sz w:val="28"/>
        </w:rPr>
        <w:t xml:space="preserve"> </w:t>
      </w:r>
      <w:r>
        <w:rPr>
          <w:rFonts w:cs="Times New Roman"/>
          <w:b/>
          <w:spacing w:val="-5"/>
          <w:sz w:val="28"/>
        </w:rPr>
        <w:t>IX</w:t>
      </w:r>
    </w:p>
    <w:p w14:paraId="448DF48C" w14:textId="77777777" w:rsidR="003207BE" w:rsidRDefault="00000000">
      <w:pPr>
        <w:spacing w:before="185"/>
        <w:ind w:left="435" w:right="717"/>
        <w:jc w:val="center"/>
        <w:rPr>
          <w:rFonts w:cs="Times New Roman"/>
          <w:b/>
          <w:sz w:val="28"/>
        </w:rPr>
      </w:pPr>
      <w:r>
        <w:rPr>
          <w:rFonts w:cs="Times New Roman"/>
          <w:b/>
          <w:spacing w:val="-2"/>
          <w:sz w:val="28"/>
        </w:rPr>
        <w:t>DATA</w:t>
      </w:r>
      <w:r>
        <w:rPr>
          <w:rFonts w:cs="Times New Roman"/>
          <w:b/>
          <w:spacing w:val="-31"/>
          <w:sz w:val="28"/>
        </w:rPr>
        <w:t xml:space="preserve"> </w:t>
      </w:r>
      <w:r>
        <w:rPr>
          <w:rFonts w:cs="Times New Roman"/>
          <w:b/>
          <w:spacing w:val="-2"/>
          <w:sz w:val="28"/>
        </w:rPr>
        <w:t>AND</w:t>
      </w:r>
      <w:r>
        <w:rPr>
          <w:rFonts w:cs="Times New Roman"/>
          <w:b/>
          <w:spacing w:val="-15"/>
          <w:sz w:val="28"/>
        </w:rPr>
        <w:t xml:space="preserve"> </w:t>
      </w:r>
      <w:r>
        <w:rPr>
          <w:rFonts w:cs="Times New Roman"/>
          <w:b/>
          <w:spacing w:val="-2"/>
          <w:sz w:val="28"/>
        </w:rPr>
        <w:t>KNOWLEDGE</w:t>
      </w:r>
      <w:r>
        <w:rPr>
          <w:rFonts w:cs="Times New Roman"/>
          <w:b/>
          <w:spacing w:val="-8"/>
          <w:sz w:val="28"/>
        </w:rPr>
        <w:t xml:space="preserve"> </w:t>
      </w:r>
      <w:r>
        <w:rPr>
          <w:rFonts w:cs="Times New Roman"/>
          <w:b/>
          <w:spacing w:val="-2"/>
          <w:sz w:val="28"/>
        </w:rPr>
        <w:t>MINING</w:t>
      </w:r>
      <w:r>
        <w:rPr>
          <w:rFonts w:cs="Times New Roman"/>
          <w:b/>
          <w:spacing w:val="-6"/>
          <w:sz w:val="28"/>
        </w:rPr>
        <w:t xml:space="preserve"> </w:t>
      </w:r>
      <w:r>
        <w:rPr>
          <w:rFonts w:cs="Times New Roman"/>
          <w:b/>
          <w:spacing w:val="-2"/>
          <w:sz w:val="28"/>
        </w:rPr>
        <w:t>(IS-212)</w:t>
      </w:r>
      <w:r>
        <w:rPr>
          <w:rFonts w:cs="Times New Roman"/>
          <w:b/>
          <w:spacing w:val="-8"/>
          <w:sz w:val="28"/>
        </w:rPr>
        <w:t xml:space="preserve"> </w:t>
      </w:r>
      <w:r>
        <w:rPr>
          <w:rFonts w:cs="Times New Roman"/>
          <w:b/>
          <w:spacing w:val="-2"/>
          <w:sz w:val="28"/>
        </w:rPr>
        <w:t>PROJECT</w:t>
      </w:r>
    </w:p>
    <w:p w14:paraId="14EB8391" w14:textId="77777777" w:rsidR="003207BE" w:rsidRDefault="003207BE">
      <w:pPr>
        <w:pStyle w:val="BodyText"/>
        <w:rPr>
          <w:rFonts w:cs="Times New Roman"/>
          <w:b/>
          <w:sz w:val="28"/>
        </w:rPr>
      </w:pPr>
    </w:p>
    <w:p w14:paraId="2A2309F3" w14:textId="77777777" w:rsidR="003207BE" w:rsidRDefault="003207BE">
      <w:pPr>
        <w:pStyle w:val="BodyText"/>
        <w:rPr>
          <w:rFonts w:cs="Times New Roman"/>
          <w:b/>
          <w:sz w:val="28"/>
        </w:rPr>
      </w:pPr>
    </w:p>
    <w:p w14:paraId="1D417291" w14:textId="77777777" w:rsidR="003207BE" w:rsidRDefault="003207BE">
      <w:pPr>
        <w:pStyle w:val="BodyText"/>
        <w:spacing w:before="98"/>
        <w:rPr>
          <w:rFonts w:cs="Times New Roman"/>
          <w:b/>
          <w:sz w:val="28"/>
        </w:rPr>
      </w:pPr>
    </w:p>
    <w:p w14:paraId="72D4DC7F" w14:textId="77777777" w:rsidR="003207BE" w:rsidRDefault="00000000">
      <w:pPr>
        <w:ind w:right="280"/>
        <w:jc w:val="center"/>
        <w:rPr>
          <w:rFonts w:cs="Times New Roman"/>
          <w:sz w:val="28"/>
        </w:rPr>
      </w:pPr>
      <w:r>
        <w:rPr>
          <w:rFonts w:cs="Times New Roman"/>
          <w:sz w:val="28"/>
        </w:rPr>
        <w:t>Submitted</w:t>
      </w:r>
      <w:r>
        <w:rPr>
          <w:rFonts w:cs="Times New Roman"/>
          <w:spacing w:val="-13"/>
          <w:sz w:val="28"/>
        </w:rPr>
        <w:t xml:space="preserve"> </w:t>
      </w:r>
      <w:r>
        <w:rPr>
          <w:rFonts w:cs="Times New Roman"/>
          <w:spacing w:val="-5"/>
          <w:sz w:val="28"/>
        </w:rPr>
        <w:t>By</w:t>
      </w:r>
    </w:p>
    <w:p w14:paraId="6B1BDA56" w14:textId="77777777" w:rsidR="003207BE" w:rsidRDefault="00000000">
      <w:pPr>
        <w:tabs>
          <w:tab w:val="left" w:pos="2596"/>
        </w:tabs>
        <w:spacing w:before="185"/>
        <w:ind w:left="435"/>
        <w:jc w:val="center"/>
        <w:rPr>
          <w:rFonts w:cs="Times New Roman"/>
          <w:sz w:val="28"/>
        </w:rPr>
      </w:pPr>
      <w:r>
        <w:rPr>
          <w:rFonts w:cs="Times New Roman"/>
          <w:spacing w:val="-8"/>
          <w:sz w:val="28"/>
        </w:rPr>
        <w:t>YKPT-</w:t>
      </w:r>
      <w:r>
        <w:rPr>
          <w:rFonts w:cs="Times New Roman"/>
          <w:spacing w:val="-2"/>
          <w:sz w:val="28"/>
        </w:rPr>
        <w:t>22522</w:t>
      </w:r>
      <w:r>
        <w:rPr>
          <w:rFonts w:cs="Times New Roman"/>
          <w:sz w:val="28"/>
        </w:rPr>
        <w:tab/>
        <w:t>Mg Bhone Min Khant</w:t>
      </w:r>
    </w:p>
    <w:p w14:paraId="26940C28" w14:textId="77777777" w:rsidR="003207BE" w:rsidRDefault="003207BE">
      <w:pPr>
        <w:pStyle w:val="BodyText"/>
        <w:rPr>
          <w:rFonts w:cs="Times New Roman"/>
          <w:sz w:val="28"/>
        </w:rPr>
      </w:pPr>
    </w:p>
    <w:p w14:paraId="18A31833" w14:textId="77777777" w:rsidR="003207BE" w:rsidRDefault="003207BE">
      <w:pPr>
        <w:pStyle w:val="BodyText"/>
        <w:rPr>
          <w:rFonts w:cs="Times New Roman"/>
          <w:sz w:val="28"/>
        </w:rPr>
      </w:pPr>
    </w:p>
    <w:p w14:paraId="43E422CF" w14:textId="77777777" w:rsidR="003207BE" w:rsidRDefault="003207BE">
      <w:pPr>
        <w:pStyle w:val="BodyText"/>
        <w:rPr>
          <w:rFonts w:cs="Times New Roman"/>
          <w:sz w:val="28"/>
        </w:rPr>
      </w:pPr>
    </w:p>
    <w:p w14:paraId="22184794" w14:textId="77777777" w:rsidR="003207BE" w:rsidRDefault="00000000">
      <w:pPr>
        <w:tabs>
          <w:tab w:val="left" w:pos="5760"/>
        </w:tabs>
        <w:ind w:right="279"/>
        <w:jc w:val="center"/>
        <w:rPr>
          <w:rFonts w:cs="Times New Roman"/>
          <w:sz w:val="28"/>
        </w:rPr>
      </w:pPr>
      <w:r>
        <w:rPr>
          <w:rFonts w:cs="Times New Roman"/>
          <w:spacing w:val="-2"/>
          <w:sz w:val="28"/>
        </w:rPr>
        <w:t>September,</w:t>
      </w:r>
      <w:r>
        <w:rPr>
          <w:rFonts w:cs="Times New Roman"/>
          <w:spacing w:val="-6"/>
          <w:sz w:val="28"/>
        </w:rPr>
        <w:t xml:space="preserve"> </w:t>
      </w:r>
      <w:proofErr w:type="gramStart"/>
      <w:r>
        <w:rPr>
          <w:rFonts w:cs="Times New Roman"/>
          <w:spacing w:val="-4"/>
          <w:sz w:val="28"/>
        </w:rPr>
        <w:t>2026</w:t>
      </w:r>
      <w:r>
        <w:rPr>
          <w:rFonts w:cs="Times New Roman"/>
          <w:sz w:val="28"/>
        </w:rPr>
        <w:tab/>
      </w:r>
      <w:proofErr w:type="spellStart"/>
      <w:r>
        <w:rPr>
          <w:rFonts w:cs="Times New Roman"/>
          <w:spacing w:val="-2"/>
          <w:sz w:val="28"/>
        </w:rPr>
        <w:t>B.C.Sc</w:t>
      </w:r>
      <w:proofErr w:type="spellEnd"/>
      <w:r>
        <w:rPr>
          <w:rFonts w:cs="Times New Roman"/>
          <w:spacing w:val="-2"/>
          <w:sz w:val="28"/>
        </w:rPr>
        <w:t>.</w:t>
      </w:r>
      <w:proofErr w:type="gramEnd"/>
      <w:r>
        <w:rPr>
          <w:rFonts w:cs="Times New Roman"/>
          <w:spacing w:val="-2"/>
          <w:sz w:val="28"/>
        </w:rPr>
        <w:t>(</w:t>
      </w:r>
      <w:r>
        <w:rPr>
          <w:rFonts w:cs="Times New Roman"/>
          <w:spacing w:val="-2"/>
        </w:rPr>
        <w:t>SE</w:t>
      </w:r>
      <w:r>
        <w:rPr>
          <w:rFonts w:cs="Times New Roman"/>
          <w:spacing w:val="-2"/>
          <w:sz w:val="28"/>
        </w:rPr>
        <w:t>)</w:t>
      </w:r>
    </w:p>
    <w:p w14:paraId="187EAD38" w14:textId="77777777" w:rsidR="003207BE" w:rsidRDefault="003207BE">
      <w:pPr>
        <w:pStyle w:val="Heading1"/>
        <w:rPr>
          <w:rFonts w:cs="Times New Roman"/>
        </w:rPr>
        <w:sectPr w:rsidR="003207BE" w:rsidSect="00E039F9">
          <w:footerReference w:type="default" r:id="rId9"/>
          <w:footerReference w:type="first" r:id="rId10"/>
          <w:pgSz w:w="11910" w:h="16840"/>
          <w:pgMar w:top="1400" w:right="283" w:bottom="1272" w:left="566" w:header="720" w:footer="720" w:gutter="0"/>
          <w:pgNumType w:start="1" w:chapStyle="1"/>
          <w:cols w:space="720"/>
          <w:titlePg/>
          <w:docGrid w:linePitch="326"/>
        </w:sectPr>
      </w:pPr>
    </w:p>
    <w:sdt>
      <w:sdtPr>
        <w:id w:val="-970968494"/>
        <w:docPartObj>
          <w:docPartGallery w:val="Table of Contents"/>
          <w:docPartUnique/>
        </w:docPartObj>
      </w:sdtPr>
      <w:sdtEndPr>
        <w:rPr>
          <w:rFonts w:eastAsia="Times New Roman" w:cstheme="minorBidi"/>
          <w:b/>
          <w:bCs/>
          <w:noProof/>
          <w:color w:val="000000"/>
          <w:sz w:val="24"/>
          <w:szCs w:val="22"/>
        </w:rPr>
      </w:sdtEndPr>
      <w:sdtContent>
        <w:p w14:paraId="0CE6453C" w14:textId="1013CFA0" w:rsidR="00AE74DD" w:rsidRDefault="00AE74DD">
          <w:pPr>
            <w:pStyle w:val="TOCHeading"/>
          </w:pPr>
          <w:r>
            <w:t>Contents</w:t>
          </w:r>
        </w:p>
        <w:p w14:paraId="4C32009A" w14:textId="7155E803" w:rsidR="00AE74DD" w:rsidRDefault="00AE74DD">
          <w:pPr>
            <w:pStyle w:val="TOC2"/>
            <w:tabs>
              <w:tab w:val="right" w:leader="dot" w:pos="9350"/>
            </w:tabs>
            <w:rPr>
              <w:rStyle w:val="Hyperlink"/>
              <w:noProof/>
            </w:rPr>
          </w:pPr>
          <w:r>
            <w:fldChar w:fldCharType="begin"/>
          </w:r>
          <w:r>
            <w:instrText xml:space="preserve"> TOC \o "1-3" \h \z \u </w:instrText>
          </w:r>
          <w:r>
            <w:fldChar w:fldCharType="separate"/>
          </w:r>
        </w:p>
        <w:p w14:paraId="35548379" w14:textId="77777777" w:rsidR="00AE74DD" w:rsidRPr="00AE74DD" w:rsidRDefault="00AE74DD" w:rsidP="00AE74DD">
          <w:pPr>
            <w:rPr>
              <w:rFonts w:eastAsiaTheme="minorEastAsia"/>
            </w:rPr>
          </w:pPr>
        </w:p>
        <w:p w14:paraId="354E0311" w14:textId="0B3BC53D"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74" w:history="1">
            <w:r w:rsidRPr="00E035FB">
              <w:rPr>
                <w:rStyle w:val="Hyperlink"/>
                <w:noProof/>
              </w:rPr>
              <w:t>ACKNOWLEDGEMENT</w:t>
            </w:r>
            <w:r>
              <w:rPr>
                <w:noProof/>
                <w:webHidden/>
              </w:rPr>
              <w:tab/>
            </w:r>
            <w:r>
              <w:rPr>
                <w:noProof/>
                <w:webHidden/>
              </w:rPr>
              <w:fldChar w:fldCharType="begin"/>
            </w:r>
            <w:r>
              <w:rPr>
                <w:noProof/>
                <w:webHidden/>
              </w:rPr>
              <w:instrText xml:space="preserve"> PAGEREF _Toc240809174 \h </w:instrText>
            </w:r>
            <w:r>
              <w:rPr>
                <w:noProof/>
                <w:webHidden/>
              </w:rPr>
            </w:r>
            <w:r>
              <w:rPr>
                <w:noProof/>
                <w:webHidden/>
              </w:rPr>
              <w:fldChar w:fldCharType="separate"/>
            </w:r>
            <w:r w:rsidR="00DB17A0">
              <w:rPr>
                <w:noProof/>
                <w:webHidden/>
              </w:rPr>
              <w:t>4</w:t>
            </w:r>
            <w:r>
              <w:rPr>
                <w:noProof/>
                <w:webHidden/>
              </w:rPr>
              <w:fldChar w:fldCharType="end"/>
            </w:r>
          </w:hyperlink>
        </w:p>
        <w:p w14:paraId="0CD864F7" w14:textId="31EACAAB"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75" w:history="1">
            <w:r w:rsidRPr="00E035FB">
              <w:rPr>
                <w:rStyle w:val="Hyperlink"/>
                <w:noProof/>
              </w:rPr>
              <w:t>CHAPTER  1</w:t>
            </w:r>
            <w:r>
              <w:rPr>
                <w:noProof/>
                <w:webHidden/>
              </w:rPr>
              <w:tab/>
            </w:r>
            <w:r>
              <w:rPr>
                <w:noProof/>
                <w:webHidden/>
              </w:rPr>
              <w:fldChar w:fldCharType="begin"/>
            </w:r>
            <w:r>
              <w:rPr>
                <w:noProof/>
                <w:webHidden/>
              </w:rPr>
              <w:instrText xml:space="preserve"> PAGEREF _Toc240809175 \h </w:instrText>
            </w:r>
            <w:r>
              <w:rPr>
                <w:noProof/>
                <w:webHidden/>
              </w:rPr>
            </w:r>
            <w:r>
              <w:rPr>
                <w:noProof/>
                <w:webHidden/>
              </w:rPr>
              <w:fldChar w:fldCharType="separate"/>
            </w:r>
            <w:r w:rsidR="00DB17A0">
              <w:rPr>
                <w:noProof/>
                <w:webHidden/>
              </w:rPr>
              <w:t>5</w:t>
            </w:r>
            <w:r>
              <w:rPr>
                <w:noProof/>
                <w:webHidden/>
              </w:rPr>
              <w:fldChar w:fldCharType="end"/>
            </w:r>
          </w:hyperlink>
        </w:p>
        <w:p w14:paraId="64A61DA3" w14:textId="684C6FB3"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76" w:history="1">
            <w:r w:rsidRPr="00E035FB">
              <w:rPr>
                <w:rStyle w:val="Hyperlink"/>
                <w:noProof/>
              </w:rPr>
              <w:t>INTRODUCTION</w:t>
            </w:r>
            <w:r>
              <w:rPr>
                <w:noProof/>
                <w:webHidden/>
              </w:rPr>
              <w:tab/>
            </w:r>
            <w:r>
              <w:rPr>
                <w:noProof/>
                <w:webHidden/>
              </w:rPr>
              <w:fldChar w:fldCharType="begin"/>
            </w:r>
            <w:r>
              <w:rPr>
                <w:noProof/>
                <w:webHidden/>
              </w:rPr>
              <w:instrText xml:space="preserve"> PAGEREF _Toc240809176 \h </w:instrText>
            </w:r>
            <w:r>
              <w:rPr>
                <w:noProof/>
                <w:webHidden/>
              </w:rPr>
            </w:r>
            <w:r>
              <w:rPr>
                <w:noProof/>
                <w:webHidden/>
              </w:rPr>
              <w:fldChar w:fldCharType="separate"/>
            </w:r>
            <w:r w:rsidR="00DB17A0">
              <w:rPr>
                <w:noProof/>
                <w:webHidden/>
              </w:rPr>
              <w:t>5</w:t>
            </w:r>
            <w:r>
              <w:rPr>
                <w:noProof/>
                <w:webHidden/>
              </w:rPr>
              <w:fldChar w:fldCharType="end"/>
            </w:r>
          </w:hyperlink>
        </w:p>
        <w:p w14:paraId="53CBE21C" w14:textId="0074698C"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77" w:history="1">
            <w:r w:rsidRPr="00E035FB">
              <w:rPr>
                <w:rStyle w:val="Hyperlink"/>
                <w:noProof/>
              </w:rPr>
              <w:t>1.1Project Background</w:t>
            </w:r>
            <w:r>
              <w:rPr>
                <w:noProof/>
                <w:webHidden/>
              </w:rPr>
              <w:tab/>
            </w:r>
            <w:r>
              <w:rPr>
                <w:noProof/>
                <w:webHidden/>
              </w:rPr>
              <w:fldChar w:fldCharType="begin"/>
            </w:r>
            <w:r>
              <w:rPr>
                <w:noProof/>
                <w:webHidden/>
              </w:rPr>
              <w:instrText xml:space="preserve"> PAGEREF _Toc240809177 \h </w:instrText>
            </w:r>
            <w:r>
              <w:rPr>
                <w:noProof/>
                <w:webHidden/>
              </w:rPr>
            </w:r>
            <w:r>
              <w:rPr>
                <w:noProof/>
                <w:webHidden/>
              </w:rPr>
              <w:fldChar w:fldCharType="separate"/>
            </w:r>
            <w:r w:rsidR="00DB17A0">
              <w:rPr>
                <w:noProof/>
                <w:webHidden/>
              </w:rPr>
              <w:t>5</w:t>
            </w:r>
            <w:r>
              <w:rPr>
                <w:noProof/>
                <w:webHidden/>
              </w:rPr>
              <w:fldChar w:fldCharType="end"/>
            </w:r>
          </w:hyperlink>
        </w:p>
        <w:p w14:paraId="4FAE3B97" w14:textId="1968E3A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78" w:history="1">
            <w:r w:rsidRPr="00E035FB">
              <w:rPr>
                <w:rStyle w:val="Hyperlink"/>
                <w:noProof/>
              </w:rPr>
              <w:t>1.2 Objectives of the Project</w:t>
            </w:r>
            <w:r>
              <w:rPr>
                <w:noProof/>
                <w:webHidden/>
              </w:rPr>
              <w:tab/>
            </w:r>
            <w:r>
              <w:rPr>
                <w:noProof/>
                <w:webHidden/>
              </w:rPr>
              <w:fldChar w:fldCharType="begin"/>
            </w:r>
            <w:r>
              <w:rPr>
                <w:noProof/>
                <w:webHidden/>
              </w:rPr>
              <w:instrText xml:space="preserve"> PAGEREF _Toc240809178 \h </w:instrText>
            </w:r>
            <w:r>
              <w:rPr>
                <w:noProof/>
                <w:webHidden/>
              </w:rPr>
            </w:r>
            <w:r>
              <w:rPr>
                <w:noProof/>
                <w:webHidden/>
              </w:rPr>
              <w:fldChar w:fldCharType="separate"/>
            </w:r>
            <w:r w:rsidR="00DB17A0">
              <w:rPr>
                <w:noProof/>
                <w:webHidden/>
              </w:rPr>
              <w:t>5</w:t>
            </w:r>
            <w:r>
              <w:rPr>
                <w:noProof/>
                <w:webHidden/>
              </w:rPr>
              <w:fldChar w:fldCharType="end"/>
            </w:r>
          </w:hyperlink>
        </w:p>
        <w:p w14:paraId="6A30ED83" w14:textId="7809FC42"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79" w:history="1">
            <w:r w:rsidRPr="00E035FB">
              <w:rPr>
                <w:rStyle w:val="Hyperlink"/>
                <w:noProof/>
              </w:rPr>
              <w:t>1.3 Scope of the Project</w:t>
            </w:r>
            <w:r>
              <w:rPr>
                <w:noProof/>
                <w:webHidden/>
              </w:rPr>
              <w:tab/>
            </w:r>
            <w:r>
              <w:rPr>
                <w:noProof/>
                <w:webHidden/>
              </w:rPr>
              <w:fldChar w:fldCharType="begin"/>
            </w:r>
            <w:r>
              <w:rPr>
                <w:noProof/>
                <w:webHidden/>
              </w:rPr>
              <w:instrText xml:space="preserve"> PAGEREF _Toc240809179 \h </w:instrText>
            </w:r>
            <w:r>
              <w:rPr>
                <w:noProof/>
                <w:webHidden/>
              </w:rPr>
            </w:r>
            <w:r>
              <w:rPr>
                <w:noProof/>
                <w:webHidden/>
              </w:rPr>
              <w:fldChar w:fldCharType="separate"/>
            </w:r>
            <w:r w:rsidR="00DB17A0">
              <w:rPr>
                <w:noProof/>
                <w:webHidden/>
              </w:rPr>
              <w:t>6</w:t>
            </w:r>
            <w:r>
              <w:rPr>
                <w:noProof/>
                <w:webHidden/>
              </w:rPr>
              <w:fldChar w:fldCharType="end"/>
            </w:r>
          </w:hyperlink>
        </w:p>
        <w:p w14:paraId="7214BCBD" w14:textId="7BFCBC6C"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0" w:history="1">
            <w:r w:rsidRPr="00E035FB">
              <w:rPr>
                <w:rStyle w:val="Hyperlink"/>
                <w:noProof/>
              </w:rPr>
              <w:t>1.4 Methodology overview</w:t>
            </w:r>
            <w:r>
              <w:rPr>
                <w:noProof/>
                <w:webHidden/>
              </w:rPr>
              <w:tab/>
            </w:r>
            <w:r>
              <w:rPr>
                <w:noProof/>
                <w:webHidden/>
              </w:rPr>
              <w:fldChar w:fldCharType="begin"/>
            </w:r>
            <w:r>
              <w:rPr>
                <w:noProof/>
                <w:webHidden/>
              </w:rPr>
              <w:instrText xml:space="preserve"> PAGEREF _Toc240809180 \h </w:instrText>
            </w:r>
            <w:r>
              <w:rPr>
                <w:noProof/>
                <w:webHidden/>
              </w:rPr>
            </w:r>
            <w:r>
              <w:rPr>
                <w:noProof/>
                <w:webHidden/>
              </w:rPr>
              <w:fldChar w:fldCharType="separate"/>
            </w:r>
            <w:r w:rsidR="00DB17A0">
              <w:rPr>
                <w:noProof/>
                <w:webHidden/>
              </w:rPr>
              <w:t>6</w:t>
            </w:r>
            <w:r>
              <w:rPr>
                <w:noProof/>
                <w:webHidden/>
              </w:rPr>
              <w:fldChar w:fldCharType="end"/>
            </w:r>
          </w:hyperlink>
        </w:p>
        <w:p w14:paraId="20998C0F" w14:textId="7C4C7C42"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1" w:history="1">
            <w:r w:rsidRPr="00E035FB">
              <w:rPr>
                <w:rStyle w:val="Hyperlink"/>
                <w:noProof/>
              </w:rPr>
              <w:t>1.5 Benefits of the Project</w:t>
            </w:r>
            <w:r>
              <w:rPr>
                <w:noProof/>
                <w:webHidden/>
              </w:rPr>
              <w:tab/>
            </w:r>
            <w:r>
              <w:rPr>
                <w:noProof/>
                <w:webHidden/>
              </w:rPr>
              <w:fldChar w:fldCharType="begin"/>
            </w:r>
            <w:r>
              <w:rPr>
                <w:noProof/>
                <w:webHidden/>
              </w:rPr>
              <w:instrText xml:space="preserve"> PAGEREF _Toc240809181 \h </w:instrText>
            </w:r>
            <w:r>
              <w:rPr>
                <w:noProof/>
                <w:webHidden/>
              </w:rPr>
            </w:r>
            <w:r>
              <w:rPr>
                <w:noProof/>
                <w:webHidden/>
              </w:rPr>
              <w:fldChar w:fldCharType="separate"/>
            </w:r>
            <w:r w:rsidR="00DB17A0">
              <w:rPr>
                <w:noProof/>
                <w:webHidden/>
              </w:rPr>
              <w:t>7</w:t>
            </w:r>
            <w:r>
              <w:rPr>
                <w:noProof/>
                <w:webHidden/>
              </w:rPr>
              <w:fldChar w:fldCharType="end"/>
            </w:r>
          </w:hyperlink>
        </w:p>
        <w:p w14:paraId="3D9ED66B" w14:textId="6B6B8B51"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82" w:history="1">
            <w:r w:rsidRPr="00E035FB">
              <w:rPr>
                <w:rStyle w:val="Hyperlink"/>
                <w:rFonts w:cs="Times New Roman"/>
                <w:noProof/>
              </w:rPr>
              <w:t>CHAPTER 2</w:t>
            </w:r>
            <w:r>
              <w:rPr>
                <w:noProof/>
                <w:webHidden/>
              </w:rPr>
              <w:tab/>
            </w:r>
            <w:r>
              <w:rPr>
                <w:noProof/>
                <w:webHidden/>
              </w:rPr>
              <w:fldChar w:fldCharType="begin"/>
            </w:r>
            <w:r>
              <w:rPr>
                <w:noProof/>
                <w:webHidden/>
              </w:rPr>
              <w:instrText xml:space="preserve"> PAGEREF _Toc240809182 \h </w:instrText>
            </w:r>
            <w:r>
              <w:rPr>
                <w:noProof/>
                <w:webHidden/>
              </w:rPr>
            </w:r>
            <w:r>
              <w:rPr>
                <w:noProof/>
                <w:webHidden/>
              </w:rPr>
              <w:fldChar w:fldCharType="separate"/>
            </w:r>
            <w:r w:rsidR="00DB17A0">
              <w:rPr>
                <w:noProof/>
                <w:webHidden/>
              </w:rPr>
              <w:t>8</w:t>
            </w:r>
            <w:r>
              <w:rPr>
                <w:noProof/>
                <w:webHidden/>
              </w:rPr>
              <w:fldChar w:fldCharType="end"/>
            </w:r>
          </w:hyperlink>
        </w:p>
        <w:p w14:paraId="11949ED7" w14:textId="1CA818EE"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83" w:history="1">
            <w:r w:rsidRPr="00E035FB">
              <w:rPr>
                <w:rStyle w:val="Hyperlink"/>
                <w:rFonts w:cs="Times New Roman"/>
                <w:noProof/>
              </w:rPr>
              <w:t>DATA PREPARATION &amp; PREPROCESSING</w:t>
            </w:r>
            <w:r>
              <w:rPr>
                <w:noProof/>
                <w:webHidden/>
              </w:rPr>
              <w:tab/>
            </w:r>
            <w:r>
              <w:rPr>
                <w:noProof/>
                <w:webHidden/>
              </w:rPr>
              <w:fldChar w:fldCharType="begin"/>
            </w:r>
            <w:r>
              <w:rPr>
                <w:noProof/>
                <w:webHidden/>
              </w:rPr>
              <w:instrText xml:space="preserve"> PAGEREF _Toc240809183 \h </w:instrText>
            </w:r>
            <w:r>
              <w:rPr>
                <w:noProof/>
                <w:webHidden/>
              </w:rPr>
            </w:r>
            <w:r>
              <w:rPr>
                <w:noProof/>
                <w:webHidden/>
              </w:rPr>
              <w:fldChar w:fldCharType="separate"/>
            </w:r>
            <w:r w:rsidR="00DB17A0">
              <w:rPr>
                <w:noProof/>
                <w:webHidden/>
              </w:rPr>
              <w:t>8</w:t>
            </w:r>
            <w:r>
              <w:rPr>
                <w:noProof/>
                <w:webHidden/>
              </w:rPr>
              <w:fldChar w:fldCharType="end"/>
            </w:r>
          </w:hyperlink>
        </w:p>
        <w:p w14:paraId="0D9E5B07" w14:textId="2DA1EE93"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4" w:history="1">
            <w:r w:rsidRPr="00E035FB">
              <w:rPr>
                <w:rStyle w:val="Hyperlink"/>
                <w:noProof/>
              </w:rPr>
              <w:t>2.1 Dataset and Data Statistics</w:t>
            </w:r>
            <w:r>
              <w:rPr>
                <w:noProof/>
                <w:webHidden/>
              </w:rPr>
              <w:tab/>
            </w:r>
            <w:r>
              <w:rPr>
                <w:noProof/>
                <w:webHidden/>
              </w:rPr>
              <w:fldChar w:fldCharType="begin"/>
            </w:r>
            <w:r>
              <w:rPr>
                <w:noProof/>
                <w:webHidden/>
              </w:rPr>
              <w:instrText xml:space="preserve"> PAGEREF _Toc240809184 \h </w:instrText>
            </w:r>
            <w:r>
              <w:rPr>
                <w:noProof/>
                <w:webHidden/>
              </w:rPr>
            </w:r>
            <w:r>
              <w:rPr>
                <w:noProof/>
                <w:webHidden/>
              </w:rPr>
              <w:fldChar w:fldCharType="separate"/>
            </w:r>
            <w:r w:rsidR="00DB17A0">
              <w:rPr>
                <w:noProof/>
                <w:webHidden/>
              </w:rPr>
              <w:t>8</w:t>
            </w:r>
            <w:r>
              <w:rPr>
                <w:noProof/>
                <w:webHidden/>
              </w:rPr>
              <w:fldChar w:fldCharType="end"/>
            </w:r>
          </w:hyperlink>
        </w:p>
        <w:p w14:paraId="0F16C282" w14:textId="131F23F2"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5" w:history="1">
            <w:r w:rsidRPr="00E035FB">
              <w:rPr>
                <w:rStyle w:val="Hyperlink"/>
                <w:rFonts w:cs="Times New Roman"/>
                <w:noProof/>
              </w:rPr>
              <w:t>Dataset Attributes</w:t>
            </w:r>
            <w:r>
              <w:rPr>
                <w:noProof/>
                <w:webHidden/>
              </w:rPr>
              <w:tab/>
            </w:r>
            <w:r>
              <w:rPr>
                <w:noProof/>
                <w:webHidden/>
              </w:rPr>
              <w:fldChar w:fldCharType="begin"/>
            </w:r>
            <w:r>
              <w:rPr>
                <w:noProof/>
                <w:webHidden/>
              </w:rPr>
              <w:instrText xml:space="preserve"> PAGEREF _Toc240809185 \h </w:instrText>
            </w:r>
            <w:r>
              <w:rPr>
                <w:noProof/>
                <w:webHidden/>
              </w:rPr>
            </w:r>
            <w:r>
              <w:rPr>
                <w:noProof/>
                <w:webHidden/>
              </w:rPr>
              <w:fldChar w:fldCharType="separate"/>
            </w:r>
            <w:r w:rsidR="00DB17A0">
              <w:rPr>
                <w:noProof/>
                <w:webHidden/>
              </w:rPr>
              <w:t>8</w:t>
            </w:r>
            <w:r>
              <w:rPr>
                <w:noProof/>
                <w:webHidden/>
              </w:rPr>
              <w:fldChar w:fldCharType="end"/>
            </w:r>
          </w:hyperlink>
        </w:p>
        <w:p w14:paraId="7730BA15" w14:textId="5EBEF9A7"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6" w:history="1">
            <w:r w:rsidRPr="00E035FB">
              <w:rPr>
                <w:rStyle w:val="Hyperlink"/>
                <w:noProof/>
              </w:rPr>
              <w:t>2.2 Data Preprocessing</w:t>
            </w:r>
            <w:r>
              <w:rPr>
                <w:noProof/>
                <w:webHidden/>
              </w:rPr>
              <w:tab/>
            </w:r>
            <w:r>
              <w:rPr>
                <w:noProof/>
                <w:webHidden/>
              </w:rPr>
              <w:fldChar w:fldCharType="begin"/>
            </w:r>
            <w:r>
              <w:rPr>
                <w:noProof/>
                <w:webHidden/>
              </w:rPr>
              <w:instrText xml:space="preserve"> PAGEREF _Toc240809186 \h </w:instrText>
            </w:r>
            <w:r>
              <w:rPr>
                <w:noProof/>
                <w:webHidden/>
              </w:rPr>
            </w:r>
            <w:r>
              <w:rPr>
                <w:noProof/>
                <w:webHidden/>
              </w:rPr>
              <w:fldChar w:fldCharType="separate"/>
            </w:r>
            <w:r w:rsidR="00DB17A0">
              <w:rPr>
                <w:noProof/>
                <w:webHidden/>
              </w:rPr>
              <w:t>9</w:t>
            </w:r>
            <w:r>
              <w:rPr>
                <w:noProof/>
                <w:webHidden/>
              </w:rPr>
              <w:fldChar w:fldCharType="end"/>
            </w:r>
          </w:hyperlink>
        </w:p>
        <w:p w14:paraId="235FB510" w14:textId="422DD3C6"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7" w:history="1">
            <w:r w:rsidRPr="00E035FB">
              <w:rPr>
                <w:rStyle w:val="Hyperlink"/>
                <w:noProof/>
              </w:rPr>
              <w:t>2.2.1 Handling Missing Values</w:t>
            </w:r>
            <w:r>
              <w:rPr>
                <w:noProof/>
                <w:webHidden/>
              </w:rPr>
              <w:tab/>
            </w:r>
            <w:r>
              <w:rPr>
                <w:noProof/>
                <w:webHidden/>
              </w:rPr>
              <w:fldChar w:fldCharType="begin"/>
            </w:r>
            <w:r>
              <w:rPr>
                <w:noProof/>
                <w:webHidden/>
              </w:rPr>
              <w:instrText xml:space="preserve"> PAGEREF _Toc240809187 \h </w:instrText>
            </w:r>
            <w:r>
              <w:rPr>
                <w:noProof/>
                <w:webHidden/>
              </w:rPr>
            </w:r>
            <w:r>
              <w:rPr>
                <w:noProof/>
                <w:webHidden/>
              </w:rPr>
              <w:fldChar w:fldCharType="separate"/>
            </w:r>
            <w:r w:rsidR="00DB17A0">
              <w:rPr>
                <w:noProof/>
                <w:webHidden/>
              </w:rPr>
              <w:t>9</w:t>
            </w:r>
            <w:r>
              <w:rPr>
                <w:noProof/>
                <w:webHidden/>
              </w:rPr>
              <w:fldChar w:fldCharType="end"/>
            </w:r>
          </w:hyperlink>
        </w:p>
        <w:p w14:paraId="29B1DCFD" w14:textId="02C5C01A"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8" w:history="1">
            <w:r w:rsidRPr="00E035FB">
              <w:rPr>
                <w:rStyle w:val="Hyperlink"/>
                <w:noProof/>
              </w:rPr>
              <w:t>2.2.2 Data Transformation</w:t>
            </w:r>
            <w:r>
              <w:rPr>
                <w:noProof/>
                <w:webHidden/>
              </w:rPr>
              <w:tab/>
            </w:r>
            <w:r>
              <w:rPr>
                <w:noProof/>
                <w:webHidden/>
              </w:rPr>
              <w:fldChar w:fldCharType="begin"/>
            </w:r>
            <w:r>
              <w:rPr>
                <w:noProof/>
                <w:webHidden/>
              </w:rPr>
              <w:instrText xml:space="preserve"> PAGEREF _Toc240809188 \h </w:instrText>
            </w:r>
            <w:r>
              <w:rPr>
                <w:noProof/>
                <w:webHidden/>
              </w:rPr>
            </w:r>
            <w:r>
              <w:rPr>
                <w:noProof/>
                <w:webHidden/>
              </w:rPr>
              <w:fldChar w:fldCharType="separate"/>
            </w:r>
            <w:r w:rsidR="00DB17A0">
              <w:rPr>
                <w:noProof/>
                <w:webHidden/>
              </w:rPr>
              <w:t>9</w:t>
            </w:r>
            <w:r>
              <w:rPr>
                <w:noProof/>
                <w:webHidden/>
              </w:rPr>
              <w:fldChar w:fldCharType="end"/>
            </w:r>
          </w:hyperlink>
        </w:p>
        <w:p w14:paraId="277795E7" w14:textId="53552133"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89" w:history="1">
            <w:r w:rsidRPr="00E035FB">
              <w:rPr>
                <w:rStyle w:val="Hyperlink"/>
                <w:noProof/>
              </w:rPr>
              <w:t>2.2.3 Feature Selection</w:t>
            </w:r>
            <w:r>
              <w:rPr>
                <w:noProof/>
                <w:webHidden/>
              </w:rPr>
              <w:tab/>
            </w:r>
            <w:r>
              <w:rPr>
                <w:noProof/>
                <w:webHidden/>
              </w:rPr>
              <w:fldChar w:fldCharType="begin"/>
            </w:r>
            <w:r>
              <w:rPr>
                <w:noProof/>
                <w:webHidden/>
              </w:rPr>
              <w:instrText xml:space="preserve"> PAGEREF _Toc240809189 \h </w:instrText>
            </w:r>
            <w:r>
              <w:rPr>
                <w:noProof/>
                <w:webHidden/>
              </w:rPr>
            </w:r>
            <w:r>
              <w:rPr>
                <w:noProof/>
                <w:webHidden/>
              </w:rPr>
              <w:fldChar w:fldCharType="separate"/>
            </w:r>
            <w:r w:rsidR="00DB17A0">
              <w:rPr>
                <w:noProof/>
                <w:webHidden/>
              </w:rPr>
              <w:t>9</w:t>
            </w:r>
            <w:r>
              <w:rPr>
                <w:noProof/>
                <w:webHidden/>
              </w:rPr>
              <w:fldChar w:fldCharType="end"/>
            </w:r>
          </w:hyperlink>
        </w:p>
        <w:p w14:paraId="31BE770A" w14:textId="64F2BA1C"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0" w:history="1">
            <w:r w:rsidRPr="00E035FB">
              <w:rPr>
                <w:rStyle w:val="Hyperlink"/>
                <w:noProof/>
              </w:rPr>
              <w:t>2.2.4 Removing Noises</w:t>
            </w:r>
            <w:r>
              <w:rPr>
                <w:noProof/>
                <w:webHidden/>
              </w:rPr>
              <w:tab/>
            </w:r>
            <w:r>
              <w:rPr>
                <w:noProof/>
                <w:webHidden/>
              </w:rPr>
              <w:fldChar w:fldCharType="begin"/>
            </w:r>
            <w:r>
              <w:rPr>
                <w:noProof/>
                <w:webHidden/>
              </w:rPr>
              <w:instrText xml:space="preserve"> PAGEREF _Toc240809190 \h </w:instrText>
            </w:r>
            <w:r>
              <w:rPr>
                <w:noProof/>
                <w:webHidden/>
              </w:rPr>
            </w:r>
            <w:r>
              <w:rPr>
                <w:noProof/>
                <w:webHidden/>
              </w:rPr>
              <w:fldChar w:fldCharType="separate"/>
            </w:r>
            <w:r w:rsidR="00DB17A0">
              <w:rPr>
                <w:noProof/>
                <w:webHidden/>
              </w:rPr>
              <w:t>10</w:t>
            </w:r>
            <w:r>
              <w:rPr>
                <w:noProof/>
                <w:webHidden/>
              </w:rPr>
              <w:fldChar w:fldCharType="end"/>
            </w:r>
          </w:hyperlink>
        </w:p>
        <w:p w14:paraId="72E99658" w14:textId="34BBA17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1" w:history="1">
            <w:r w:rsidRPr="00E035FB">
              <w:rPr>
                <w:rStyle w:val="Hyperlink"/>
                <w:noProof/>
              </w:rPr>
              <w:t>2.2.5 Preparation for Customer Clustering</w:t>
            </w:r>
            <w:r>
              <w:rPr>
                <w:noProof/>
                <w:webHidden/>
              </w:rPr>
              <w:tab/>
            </w:r>
            <w:r>
              <w:rPr>
                <w:noProof/>
                <w:webHidden/>
              </w:rPr>
              <w:fldChar w:fldCharType="begin"/>
            </w:r>
            <w:r>
              <w:rPr>
                <w:noProof/>
                <w:webHidden/>
              </w:rPr>
              <w:instrText xml:space="preserve"> PAGEREF _Toc240809191 \h </w:instrText>
            </w:r>
            <w:r>
              <w:rPr>
                <w:noProof/>
                <w:webHidden/>
              </w:rPr>
            </w:r>
            <w:r>
              <w:rPr>
                <w:noProof/>
                <w:webHidden/>
              </w:rPr>
              <w:fldChar w:fldCharType="separate"/>
            </w:r>
            <w:r w:rsidR="00DB17A0">
              <w:rPr>
                <w:noProof/>
                <w:webHidden/>
              </w:rPr>
              <w:t>10</w:t>
            </w:r>
            <w:r>
              <w:rPr>
                <w:noProof/>
                <w:webHidden/>
              </w:rPr>
              <w:fldChar w:fldCharType="end"/>
            </w:r>
          </w:hyperlink>
        </w:p>
        <w:p w14:paraId="06399466" w14:textId="79D43841"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2" w:history="1">
            <w:r w:rsidRPr="00E035FB">
              <w:rPr>
                <w:rStyle w:val="Hyperlink"/>
                <w:noProof/>
              </w:rPr>
              <w:t>2.3 Data Visualization</w:t>
            </w:r>
            <w:r>
              <w:rPr>
                <w:noProof/>
                <w:webHidden/>
              </w:rPr>
              <w:tab/>
            </w:r>
            <w:r>
              <w:rPr>
                <w:noProof/>
                <w:webHidden/>
              </w:rPr>
              <w:fldChar w:fldCharType="begin"/>
            </w:r>
            <w:r>
              <w:rPr>
                <w:noProof/>
                <w:webHidden/>
              </w:rPr>
              <w:instrText xml:space="preserve"> PAGEREF _Toc240809192 \h </w:instrText>
            </w:r>
            <w:r>
              <w:rPr>
                <w:noProof/>
                <w:webHidden/>
              </w:rPr>
            </w:r>
            <w:r>
              <w:rPr>
                <w:noProof/>
                <w:webHidden/>
              </w:rPr>
              <w:fldChar w:fldCharType="separate"/>
            </w:r>
            <w:r w:rsidR="00DB17A0">
              <w:rPr>
                <w:noProof/>
                <w:webHidden/>
              </w:rPr>
              <w:t>10</w:t>
            </w:r>
            <w:r>
              <w:rPr>
                <w:noProof/>
                <w:webHidden/>
              </w:rPr>
              <w:fldChar w:fldCharType="end"/>
            </w:r>
          </w:hyperlink>
        </w:p>
        <w:p w14:paraId="69FECC38" w14:textId="6F97431E"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3" w:history="1">
            <w:r w:rsidRPr="00E035FB">
              <w:rPr>
                <w:rStyle w:val="Hyperlink"/>
                <w:noProof/>
              </w:rPr>
              <w:t>2.4 Chapter 2 Summary</w:t>
            </w:r>
            <w:r>
              <w:rPr>
                <w:noProof/>
                <w:webHidden/>
              </w:rPr>
              <w:tab/>
            </w:r>
            <w:r>
              <w:rPr>
                <w:noProof/>
                <w:webHidden/>
              </w:rPr>
              <w:fldChar w:fldCharType="begin"/>
            </w:r>
            <w:r>
              <w:rPr>
                <w:noProof/>
                <w:webHidden/>
              </w:rPr>
              <w:instrText xml:space="preserve"> PAGEREF _Toc240809193 \h </w:instrText>
            </w:r>
            <w:r>
              <w:rPr>
                <w:noProof/>
                <w:webHidden/>
              </w:rPr>
            </w:r>
            <w:r>
              <w:rPr>
                <w:noProof/>
                <w:webHidden/>
              </w:rPr>
              <w:fldChar w:fldCharType="separate"/>
            </w:r>
            <w:r w:rsidR="00DB17A0">
              <w:rPr>
                <w:noProof/>
                <w:webHidden/>
              </w:rPr>
              <w:t>12</w:t>
            </w:r>
            <w:r>
              <w:rPr>
                <w:noProof/>
                <w:webHidden/>
              </w:rPr>
              <w:fldChar w:fldCharType="end"/>
            </w:r>
          </w:hyperlink>
        </w:p>
        <w:p w14:paraId="6EED5EE7" w14:textId="4FD11D28"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94" w:history="1">
            <w:r w:rsidRPr="00E035FB">
              <w:rPr>
                <w:rStyle w:val="Hyperlink"/>
                <w:noProof/>
              </w:rPr>
              <w:t>CHAPTER 3</w:t>
            </w:r>
            <w:r>
              <w:rPr>
                <w:noProof/>
                <w:webHidden/>
              </w:rPr>
              <w:tab/>
            </w:r>
            <w:r>
              <w:rPr>
                <w:noProof/>
                <w:webHidden/>
              </w:rPr>
              <w:fldChar w:fldCharType="begin"/>
            </w:r>
            <w:r>
              <w:rPr>
                <w:noProof/>
                <w:webHidden/>
              </w:rPr>
              <w:instrText xml:space="preserve"> PAGEREF _Toc240809194 \h </w:instrText>
            </w:r>
            <w:r>
              <w:rPr>
                <w:noProof/>
                <w:webHidden/>
              </w:rPr>
            </w:r>
            <w:r>
              <w:rPr>
                <w:noProof/>
                <w:webHidden/>
              </w:rPr>
              <w:fldChar w:fldCharType="separate"/>
            </w:r>
            <w:r w:rsidR="00DB17A0">
              <w:rPr>
                <w:noProof/>
                <w:webHidden/>
              </w:rPr>
              <w:t>13</w:t>
            </w:r>
            <w:r>
              <w:rPr>
                <w:noProof/>
                <w:webHidden/>
              </w:rPr>
              <w:fldChar w:fldCharType="end"/>
            </w:r>
          </w:hyperlink>
        </w:p>
        <w:p w14:paraId="235EA69A" w14:textId="6D0F7185"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195" w:history="1">
            <w:r w:rsidRPr="00E035FB">
              <w:rPr>
                <w:rStyle w:val="Hyperlink"/>
                <w:noProof/>
              </w:rPr>
              <w:t>APPLIED METHODOLOGIES &amp; MINING</w:t>
            </w:r>
            <w:r>
              <w:rPr>
                <w:noProof/>
                <w:webHidden/>
              </w:rPr>
              <w:tab/>
            </w:r>
            <w:r>
              <w:rPr>
                <w:noProof/>
                <w:webHidden/>
              </w:rPr>
              <w:fldChar w:fldCharType="begin"/>
            </w:r>
            <w:r>
              <w:rPr>
                <w:noProof/>
                <w:webHidden/>
              </w:rPr>
              <w:instrText xml:space="preserve"> PAGEREF _Toc240809195 \h </w:instrText>
            </w:r>
            <w:r>
              <w:rPr>
                <w:noProof/>
                <w:webHidden/>
              </w:rPr>
            </w:r>
            <w:r>
              <w:rPr>
                <w:noProof/>
                <w:webHidden/>
              </w:rPr>
              <w:fldChar w:fldCharType="separate"/>
            </w:r>
            <w:r w:rsidR="00DB17A0">
              <w:rPr>
                <w:noProof/>
                <w:webHidden/>
              </w:rPr>
              <w:t>13</w:t>
            </w:r>
            <w:r>
              <w:rPr>
                <w:noProof/>
                <w:webHidden/>
              </w:rPr>
              <w:fldChar w:fldCharType="end"/>
            </w:r>
          </w:hyperlink>
        </w:p>
        <w:p w14:paraId="012A1DF8" w14:textId="2BAB0086"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6" w:history="1">
            <w:r w:rsidRPr="00E035FB">
              <w:rPr>
                <w:rStyle w:val="Hyperlink"/>
                <w:noProof/>
              </w:rPr>
              <w:t>3.1 Descri ptive mining</w:t>
            </w:r>
            <w:r>
              <w:rPr>
                <w:noProof/>
                <w:webHidden/>
              </w:rPr>
              <w:tab/>
            </w:r>
            <w:r>
              <w:rPr>
                <w:noProof/>
                <w:webHidden/>
              </w:rPr>
              <w:fldChar w:fldCharType="begin"/>
            </w:r>
            <w:r>
              <w:rPr>
                <w:noProof/>
                <w:webHidden/>
              </w:rPr>
              <w:instrText xml:space="preserve"> PAGEREF _Toc240809196 \h </w:instrText>
            </w:r>
            <w:r>
              <w:rPr>
                <w:noProof/>
                <w:webHidden/>
              </w:rPr>
            </w:r>
            <w:r>
              <w:rPr>
                <w:noProof/>
                <w:webHidden/>
              </w:rPr>
              <w:fldChar w:fldCharType="separate"/>
            </w:r>
            <w:r w:rsidR="00DB17A0">
              <w:rPr>
                <w:noProof/>
                <w:webHidden/>
              </w:rPr>
              <w:t>13</w:t>
            </w:r>
            <w:r>
              <w:rPr>
                <w:noProof/>
                <w:webHidden/>
              </w:rPr>
              <w:fldChar w:fldCharType="end"/>
            </w:r>
          </w:hyperlink>
        </w:p>
        <w:p w14:paraId="47CC532A" w14:textId="5CAF0F89"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7" w:history="1">
            <w:r w:rsidRPr="00E035FB">
              <w:rPr>
                <w:rStyle w:val="Hyperlink"/>
                <w:noProof/>
              </w:rPr>
              <w:t>3.1.1 Distribution Analysis</w:t>
            </w:r>
            <w:r>
              <w:rPr>
                <w:noProof/>
                <w:webHidden/>
              </w:rPr>
              <w:tab/>
            </w:r>
            <w:r>
              <w:rPr>
                <w:noProof/>
                <w:webHidden/>
              </w:rPr>
              <w:fldChar w:fldCharType="begin"/>
            </w:r>
            <w:r>
              <w:rPr>
                <w:noProof/>
                <w:webHidden/>
              </w:rPr>
              <w:instrText xml:space="preserve"> PAGEREF _Toc240809197 \h </w:instrText>
            </w:r>
            <w:r>
              <w:rPr>
                <w:noProof/>
                <w:webHidden/>
              </w:rPr>
            </w:r>
            <w:r>
              <w:rPr>
                <w:noProof/>
                <w:webHidden/>
              </w:rPr>
              <w:fldChar w:fldCharType="separate"/>
            </w:r>
            <w:r w:rsidR="00DB17A0">
              <w:rPr>
                <w:noProof/>
                <w:webHidden/>
              </w:rPr>
              <w:t>13</w:t>
            </w:r>
            <w:r>
              <w:rPr>
                <w:noProof/>
                <w:webHidden/>
              </w:rPr>
              <w:fldChar w:fldCharType="end"/>
            </w:r>
          </w:hyperlink>
        </w:p>
        <w:p w14:paraId="049F4236" w14:textId="23BC61F8"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8" w:history="1">
            <w:r w:rsidRPr="00E035FB">
              <w:rPr>
                <w:rStyle w:val="Hyperlink"/>
                <w:noProof/>
              </w:rPr>
              <w:t>3.1.2 Group-by Analysis</w:t>
            </w:r>
            <w:r>
              <w:rPr>
                <w:noProof/>
                <w:webHidden/>
              </w:rPr>
              <w:tab/>
            </w:r>
            <w:r>
              <w:rPr>
                <w:noProof/>
                <w:webHidden/>
              </w:rPr>
              <w:fldChar w:fldCharType="begin"/>
            </w:r>
            <w:r>
              <w:rPr>
                <w:noProof/>
                <w:webHidden/>
              </w:rPr>
              <w:instrText xml:space="preserve"> PAGEREF _Toc240809198 \h </w:instrText>
            </w:r>
            <w:r>
              <w:rPr>
                <w:noProof/>
                <w:webHidden/>
              </w:rPr>
            </w:r>
            <w:r>
              <w:rPr>
                <w:noProof/>
                <w:webHidden/>
              </w:rPr>
              <w:fldChar w:fldCharType="separate"/>
            </w:r>
            <w:r w:rsidR="00DB17A0">
              <w:rPr>
                <w:noProof/>
                <w:webHidden/>
              </w:rPr>
              <w:t>13</w:t>
            </w:r>
            <w:r>
              <w:rPr>
                <w:noProof/>
                <w:webHidden/>
              </w:rPr>
              <w:fldChar w:fldCharType="end"/>
            </w:r>
          </w:hyperlink>
        </w:p>
        <w:p w14:paraId="6CBBC949" w14:textId="675924C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199" w:history="1">
            <w:r w:rsidRPr="00E035FB">
              <w:rPr>
                <w:rStyle w:val="Hyperlink"/>
                <w:noProof/>
              </w:rPr>
              <w:t>3.1.3  Association Mining</w:t>
            </w:r>
            <w:r>
              <w:rPr>
                <w:noProof/>
                <w:webHidden/>
              </w:rPr>
              <w:tab/>
            </w:r>
            <w:r>
              <w:rPr>
                <w:noProof/>
                <w:webHidden/>
              </w:rPr>
              <w:fldChar w:fldCharType="begin"/>
            </w:r>
            <w:r>
              <w:rPr>
                <w:noProof/>
                <w:webHidden/>
              </w:rPr>
              <w:instrText xml:space="preserve"> PAGEREF _Toc240809199 \h </w:instrText>
            </w:r>
            <w:r>
              <w:rPr>
                <w:noProof/>
                <w:webHidden/>
              </w:rPr>
            </w:r>
            <w:r>
              <w:rPr>
                <w:noProof/>
                <w:webHidden/>
              </w:rPr>
              <w:fldChar w:fldCharType="separate"/>
            </w:r>
            <w:r w:rsidR="00DB17A0">
              <w:rPr>
                <w:noProof/>
                <w:webHidden/>
              </w:rPr>
              <w:t>14</w:t>
            </w:r>
            <w:r>
              <w:rPr>
                <w:noProof/>
                <w:webHidden/>
              </w:rPr>
              <w:fldChar w:fldCharType="end"/>
            </w:r>
          </w:hyperlink>
        </w:p>
        <w:p w14:paraId="7B25F425" w14:textId="110A328A"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0" w:history="1">
            <w:r w:rsidRPr="00E035FB">
              <w:rPr>
                <w:rStyle w:val="Hyperlink"/>
                <w:noProof/>
              </w:rPr>
              <w:t>3.1.4  Association Interpretation</w:t>
            </w:r>
            <w:r>
              <w:rPr>
                <w:noProof/>
                <w:webHidden/>
              </w:rPr>
              <w:tab/>
            </w:r>
            <w:r>
              <w:rPr>
                <w:noProof/>
                <w:webHidden/>
              </w:rPr>
              <w:fldChar w:fldCharType="begin"/>
            </w:r>
            <w:r>
              <w:rPr>
                <w:noProof/>
                <w:webHidden/>
              </w:rPr>
              <w:instrText xml:space="preserve"> PAGEREF _Toc240809200 \h </w:instrText>
            </w:r>
            <w:r>
              <w:rPr>
                <w:noProof/>
                <w:webHidden/>
              </w:rPr>
            </w:r>
            <w:r>
              <w:rPr>
                <w:noProof/>
                <w:webHidden/>
              </w:rPr>
              <w:fldChar w:fldCharType="separate"/>
            </w:r>
            <w:r w:rsidR="00DB17A0">
              <w:rPr>
                <w:noProof/>
                <w:webHidden/>
              </w:rPr>
              <w:t>14</w:t>
            </w:r>
            <w:r>
              <w:rPr>
                <w:noProof/>
                <w:webHidden/>
              </w:rPr>
              <w:fldChar w:fldCharType="end"/>
            </w:r>
          </w:hyperlink>
        </w:p>
        <w:p w14:paraId="7A142EBE" w14:textId="20595410"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1" w:history="1">
            <w:r w:rsidRPr="00E035FB">
              <w:rPr>
                <w:rStyle w:val="Hyperlink"/>
                <w:noProof/>
              </w:rPr>
              <w:t>3.2  Modeling</w:t>
            </w:r>
            <w:r>
              <w:rPr>
                <w:noProof/>
                <w:webHidden/>
              </w:rPr>
              <w:tab/>
            </w:r>
            <w:r>
              <w:rPr>
                <w:noProof/>
                <w:webHidden/>
              </w:rPr>
              <w:fldChar w:fldCharType="begin"/>
            </w:r>
            <w:r>
              <w:rPr>
                <w:noProof/>
                <w:webHidden/>
              </w:rPr>
              <w:instrText xml:space="preserve"> PAGEREF _Toc240809201 \h </w:instrText>
            </w:r>
            <w:r>
              <w:rPr>
                <w:noProof/>
                <w:webHidden/>
              </w:rPr>
            </w:r>
            <w:r>
              <w:rPr>
                <w:noProof/>
                <w:webHidden/>
              </w:rPr>
              <w:fldChar w:fldCharType="separate"/>
            </w:r>
            <w:r w:rsidR="00DB17A0">
              <w:rPr>
                <w:noProof/>
                <w:webHidden/>
              </w:rPr>
              <w:t>15</w:t>
            </w:r>
            <w:r>
              <w:rPr>
                <w:noProof/>
                <w:webHidden/>
              </w:rPr>
              <w:fldChar w:fldCharType="end"/>
            </w:r>
          </w:hyperlink>
        </w:p>
        <w:p w14:paraId="7352203D" w14:textId="33D8416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2" w:history="1">
            <w:r w:rsidRPr="00E035FB">
              <w:rPr>
                <w:rStyle w:val="Hyperlink"/>
                <w:noProof/>
              </w:rPr>
              <w:t>3.2.1 Applied Methodoligies / Algorithms</w:t>
            </w:r>
            <w:r>
              <w:rPr>
                <w:noProof/>
                <w:webHidden/>
              </w:rPr>
              <w:tab/>
            </w:r>
            <w:r>
              <w:rPr>
                <w:noProof/>
                <w:webHidden/>
              </w:rPr>
              <w:fldChar w:fldCharType="begin"/>
            </w:r>
            <w:r>
              <w:rPr>
                <w:noProof/>
                <w:webHidden/>
              </w:rPr>
              <w:instrText xml:space="preserve"> PAGEREF _Toc240809202 \h </w:instrText>
            </w:r>
            <w:r>
              <w:rPr>
                <w:noProof/>
                <w:webHidden/>
              </w:rPr>
            </w:r>
            <w:r>
              <w:rPr>
                <w:noProof/>
                <w:webHidden/>
              </w:rPr>
              <w:fldChar w:fldCharType="separate"/>
            </w:r>
            <w:r w:rsidR="00DB17A0">
              <w:rPr>
                <w:noProof/>
                <w:webHidden/>
              </w:rPr>
              <w:t>15</w:t>
            </w:r>
            <w:r>
              <w:rPr>
                <w:noProof/>
                <w:webHidden/>
              </w:rPr>
              <w:fldChar w:fldCharType="end"/>
            </w:r>
          </w:hyperlink>
        </w:p>
        <w:p w14:paraId="30ABAFAF" w14:textId="6F35476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3" w:history="1">
            <w:r w:rsidRPr="00E035FB">
              <w:rPr>
                <w:rStyle w:val="Hyperlink"/>
                <w:noProof/>
              </w:rPr>
              <w:t>3.2.2 Model Setup</w:t>
            </w:r>
            <w:r>
              <w:rPr>
                <w:noProof/>
                <w:webHidden/>
              </w:rPr>
              <w:tab/>
            </w:r>
            <w:r>
              <w:rPr>
                <w:noProof/>
                <w:webHidden/>
              </w:rPr>
              <w:fldChar w:fldCharType="begin"/>
            </w:r>
            <w:r>
              <w:rPr>
                <w:noProof/>
                <w:webHidden/>
              </w:rPr>
              <w:instrText xml:space="preserve"> PAGEREF _Toc240809203 \h </w:instrText>
            </w:r>
            <w:r>
              <w:rPr>
                <w:noProof/>
                <w:webHidden/>
              </w:rPr>
            </w:r>
            <w:r>
              <w:rPr>
                <w:noProof/>
                <w:webHidden/>
              </w:rPr>
              <w:fldChar w:fldCharType="separate"/>
            </w:r>
            <w:r w:rsidR="00DB17A0">
              <w:rPr>
                <w:noProof/>
                <w:webHidden/>
              </w:rPr>
              <w:t>15</w:t>
            </w:r>
            <w:r>
              <w:rPr>
                <w:noProof/>
                <w:webHidden/>
              </w:rPr>
              <w:fldChar w:fldCharType="end"/>
            </w:r>
          </w:hyperlink>
        </w:p>
        <w:p w14:paraId="457F993A" w14:textId="361C95D2"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4" w:history="1">
            <w:r w:rsidRPr="00E035FB">
              <w:rPr>
                <w:rStyle w:val="Hyperlink"/>
                <w:noProof/>
              </w:rPr>
              <w:t>3.2.3 Baseline Model</w:t>
            </w:r>
            <w:r>
              <w:rPr>
                <w:noProof/>
                <w:webHidden/>
              </w:rPr>
              <w:tab/>
            </w:r>
            <w:r>
              <w:rPr>
                <w:noProof/>
                <w:webHidden/>
              </w:rPr>
              <w:fldChar w:fldCharType="begin"/>
            </w:r>
            <w:r>
              <w:rPr>
                <w:noProof/>
                <w:webHidden/>
              </w:rPr>
              <w:instrText xml:space="preserve"> PAGEREF _Toc240809204 \h </w:instrText>
            </w:r>
            <w:r>
              <w:rPr>
                <w:noProof/>
                <w:webHidden/>
              </w:rPr>
            </w:r>
            <w:r>
              <w:rPr>
                <w:noProof/>
                <w:webHidden/>
              </w:rPr>
              <w:fldChar w:fldCharType="separate"/>
            </w:r>
            <w:r w:rsidR="00DB17A0">
              <w:rPr>
                <w:noProof/>
                <w:webHidden/>
              </w:rPr>
              <w:t>15</w:t>
            </w:r>
            <w:r>
              <w:rPr>
                <w:noProof/>
                <w:webHidden/>
              </w:rPr>
              <w:fldChar w:fldCharType="end"/>
            </w:r>
          </w:hyperlink>
        </w:p>
        <w:p w14:paraId="4B2618F1" w14:textId="4BB059D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5" w:history="1">
            <w:r w:rsidRPr="00E035FB">
              <w:rPr>
                <w:rStyle w:val="Hyperlink"/>
                <w:noProof/>
              </w:rPr>
              <w:t>3.2.4 Proposed Model and Data Insights</w:t>
            </w:r>
            <w:r>
              <w:rPr>
                <w:noProof/>
                <w:webHidden/>
              </w:rPr>
              <w:tab/>
            </w:r>
            <w:r>
              <w:rPr>
                <w:noProof/>
                <w:webHidden/>
              </w:rPr>
              <w:fldChar w:fldCharType="begin"/>
            </w:r>
            <w:r>
              <w:rPr>
                <w:noProof/>
                <w:webHidden/>
              </w:rPr>
              <w:instrText xml:space="preserve"> PAGEREF _Toc240809205 \h </w:instrText>
            </w:r>
            <w:r>
              <w:rPr>
                <w:noProof/>
                <w:webHidden/>
              </w:rPr>
            </w:r>
            <w:r>
              <w:rPr>
                <w:noProof/>
                <w:webHidden/>
              </w:rPr>
              <w:fldChar w:fldCharType="separate"/>
            </w:r>
            <w:r w:rsidR="00DB17A0">
              <w:rPr>
                <w:noProof/>
                <w:webHidden/>
              </w:rPr>
              <w:t>16</w:t>
            </w:r>
            <w:r>
              <w:rPr>
                <w:noProof/>
                <w:webHidden/>
              </w:rPr>
              <w:fldChar w:fldCharType="end"/>
            </w:r>
          </w:hyperlink>
        </w:p>
        <w:p w14:paraId="0F97AB59" w14:textId="54E2003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6" w:history="1">
            <w:r w:rsidRPr="00E035FB">
              <w:rPr>
                <w:rStyle w:val="Hyperlink"/>
                <w:noProof/>
              </w:rPr>
              <w:t>3.2.5 Class Imbalance Experiment</w:t>
            </w:r>
            <w:r>
              <w:rPr>
                <w:noProof/>
                <w:webHidden/>
              </w:rPr>
              <w:tab/>
            </w:r>
            <w:r>
              <w:rPr>
                <w:noProof/>
                <w:webHidden/>
              </w:rPr>
              <w:fldChar w:fldCharType="begin"/>
            </w:r>
            <w:r>
              <w:rPr>
                <w:noProof/>
                <w:webHidden/>
              </w:rPr>
              <w:instrText xml:space="preserve"> PAGEREF _Toc240809206 \h </w:instrText>
            </w:r>
            <w:r>
              <w:rPr>
                <w:noProof/>
                <w:webHidden/>
              </w:rPr>
            </w:r>
            <w:r>
              <w:rPr>
                <w:noProof/>
                <w:webHidden/>
              </w:rPr>
              <w:fldChar w:fldCharType="separate"/>
            </w:r>
            <w:r w:rsidR="00DB17A0">
              <w:rPr>
                <w:noProof/>
                <w:webHidden/>
              </w:rPr>
              <w:t>16</w:t>
            </w:r>
            <w:r>
              <w:rPr>
                <w:noProof/>
                <w:webHidden/>
              </w:rPr>
              <w:fldChar w:fldCharType="end"/>
            </w:r>
          </w:hyperlink>
        </w:p>
        <w:p w14:paraId="489527FC" w14:textId="34A05E2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7" w:history="1">
            <w:r w:rsidRPr="00E035FB">
              <w:rPr>
                <w:rStyle w:val="Hyperlink"/>
                <w:noProof/>
              </w:rPr>
              <w:t>3.3 System Implementation</w:t>
            </w:r>
            <w:r>
              <w:rPr>
                <w:noProof/>
                <w:webHidden/>
              </w:rPr>
              <w:tab/>
            </w:r>
            <w:r>
              <w:rPr>
                <w:noProof/>
                <w:webHidden/>
              </w:rPr>
              <w:fldChar w:fldCharType="begin"/>
            </w:r>
            <w:r>
              <w:rPr>
                <w:noProof/>
                <w:webHidden/>
              </w:rPr>
              <w:instrText xml:space="preserve"> PAGEREF _Toc240809207 \h </w:instrText>
            </w:r>
            <w:r>
              <w:rPr>
                <w:noProof/>
                <w:webHidden/>
              </w:rPr>
            </w:r>
            <w:r>
              <w:rPr>
                <w:noProof/>
                <w:webHidden/>
              </w:rPr>
              <w:fldChar w:fldCharType="separate"/>
            </w:r>
            <w:r w:rsidR="00DB17A0">
              <w:rPr>
                <w:noProof/>
                <w:webHidden/>
              </w:rPr>
              <w:t>16</w:t>
            </w:r>
            <w:r>
              <w:rPr>
                <w:noProof/>
                <w:webHidden/>
              </w:rPr>
              <w:fldChar w:fldCharType="end"/>
            </w:r>
          </w:hyperlink>
        </w:p>
        <w:p w14:paraId="1D2BC04C" w14:textId="7BA58775"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08" w:history="1">
            <w:r w:rsidRPr="00E035FB">
              <w:rPr>
                <w:rStyle w:val="Hyperlink"/>
                <w:noProof/>
              </w:rPr>
              <w:t xml:space="preserve">3.4 Chapter 3 </w:t>
            </w:r>
            <w:r w:rsidRPr="00E035FB">
              <w:rPr>
                <w:rStyle w:val="Hyperlink"/>
                <w:rFonts w:cs="Times New Roman"/>
                <w:noProof/>
              </w:rPr>
              <w:t>Summary</w:t>
            </w:r>
            <w:r>
              <w:rPr>
                <w:noProof/>
                <w:webHidden/>
              </w:rPr>
              <w:tab/>
            </w:r>
            <w:r>
              <w:rPr>
                <w:noProof/>
                <w:webHidden/>
              </w:rPr>
              <w:fldChar w:fldCharType="begin"/>
            </w:r>
            <w:r>
              <w:rPr>
                <w:noProof/>
                <w:webHidden/>
              </w:rPr>
              <w:instrText xml:space="preserve"> PAGEREF _Toc240809208 \h </w:instrText>
            </w:r>
            <w:r>
              <w:rPr>
                <w:noProof/>
                <w:webHidden/>
              </w:rPr>
            </w:r>
            <w:r>
              <w:rPr>
                <w:noProof/>
                <w:webHidden/>
              </w:rPr>
              <w:fldChar w:fldCharType="separate"/>
            </w:r>
            <w:r w:rsidR="00DB17A0">
              <w:rPr>
                <w:noProof/>
                <w:webHidden/>
              </w:rPr>
              <w:t>17</w:t>
            </w:r>
            <w:r>
              <w:rPr>
                <w:noProof/>
                <w:webHidden/>
              </w:rPr>
              <w:fldChar w:fldCharType="end"/>
            </w:r>
          </w:hyperlink>
        </w:p>
        <w:p w14:paraId="327CDD9B" w14:textId="015909C3"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209" w:history="1">
            <w:r w:rsidRPr="00E035FB">
              <w:rPr>
                <w:rStyle w:val="Hyperlink"/>
                <w:rFonts w:cs="Times New Roman"/>
                <w:noProof/>
              </w:rPr>
              <w:t>CHAPTER 4</w:t>
            </w:r>
            <w:r>
              <w:rPr>
                <w:noProof/>
                <w:webHidden/>
              </w:rPr>
              <w:tab/>
            </w:r>
            <w:r>
              <w:rPr>
                <w:noProof/>
                <w:webHidden/>
              </w:rPr>
              <w:fldChar w:fldCharType="begin"/>
            </w:r>
            <w:r>
              <w:rPr>
                <w:noProof/>
                <w:webHidden/>
              </w:rPr>
              <w:instrText xml:space="preserve"> PAGEREF _Toc240809209 \h </w:instrText>
            </w:r>
            <w:r>
              <w:rPr>
                <w:noProof/>
                <w:webHidden/>
              </w:rPr>
            </w:r>
            <w:r>
              <w:rPr>
                <w:noProof/>
                <w:webHidden/>
              </w:rPr>
              <w:fldChar w:fldCharType="separate"/>
            </w:r>
            <w:r w:rsidR="00DB17A0">
              <w:rPr>
                <w:noProof/>
                <w:webHidden/>
              </w:rPr>
              <w:t>18</w:t>
            </w:r>
            <w:r>
              <w:rPr>
                <w:noProof/>
                <w:webHidden/>
              </w:rPr>
              <w:fldChar w:fldCharType="end"/>
            </w:r>
          </w:hyperlink>
        </w:p>
        <w:p w14:paraId="7B4E4D69" w14:textId="3378A725"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210" w:history="1">
            <w:r w:rsidRPr="00E035FB">
              <w:rPr>
                <w:rStyle w:val="Hyperlink"/>
                <w:noProof/>
              </w:rPr>
              <w:t>EVALUATION</w:t>
            </w:r>
            <w:r>
              <w:rPr>
                <w:noProof/>
                <w:webHidden/>
              </w:rPr>
              <w:tab/>
            </w:r>
            <w:r>
              <w:rPr>
                <w:noProof/>
                <w:webHidden/>
              </w:rPr>
              <w:fldChar w:fldCharType="begin"/>
            </w:r>
            <w:r>
              <w:rPr>
                <w:noProof/>
                <w:webHidden/>
              </w:rPr>
              <w:instrText xml:space="preserve"> PAGEREF _Toc240809210 \h </w:instrText>
            </w:r>
            <w:r>
              <w:rPr>
                <w:noProof/>
                <w:webHidden/>
              </w:rPr>
            </w:r>
            <w:r>
              <w:rPr>
                <w:noProof/>
                <w:webHidden/>
              </w:rPr>
              <w:fldChar w:fldCharType="separate"/>
            </w:r>
            <w:r w:rsidR="00DB17A0">
              <w:rPr>
                <w:noProof/>
                <w:webHidden/>
              </w:rPr>
              <w:t>18</w:t>
            </w:r>
            <w:r>
              <w:rPr>
                <w:noProof/>
                <w:webHidden/>
              </w:rPr>
              <w:fldChar w:fldCharType="end"/>
            </w:r>
          </w:hyperlink>
        </w:p>
        <w:p w14:paraId="05FCA7A4" w14:textId="3EC80E7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1" w:history="1">
            <w:r w:rsidRPr="00E035FB">
              <w:rPr>
                <w:rStyle w:val="Hyperlink"/>
                <w:rFonts w:cs="Times New Roman"/>
                <w:noProof/>
              </w:rPr>
              <w:t>4.1 Performance Metrics</w:t>
            </w:r>
            <w:r>
              <w:rPr>
                <w:noProof/>
                <w:webHidden/>
              </w:rPr>
              <w:tab/>
            </w:r>
            <w:r>
              <w:rPr>
                <w:noProof/>
                <w:webHidden/>
              </w:rPr>
              <w:fldChar w:fldCharType="begin"/>
            </w:r>
            <w:r>
              <w:rPr>
                <w:noProof/>
                <w:webHidden/>
              </w:rPr>
              <w:instrText xml:space="preserve"> PAGEREF _Toc240809211 \h </w:instrText>
            </w:r>
            <w:r>
              <w:rPr>
                <w:noProof/>
                <w:webHidden/>
              </w:rPr>
            </w:r>
            <w:r>
              <w:rPr>
                <w:noProof/>
                <w:webHidden/>
              </w:rPr>
              <w:fldChar w:fldCharType="separate"/>
            </w:r>
            <w:r w:rsidR="00DB17A0">
              <w:rPr>
                <w:noProof/>
                <w:webHidden/>
              </w:rPr>
              <w:t>18</w:t>
            </w:r>
            <w:r>
              <w:rPr>
                <w:noProof/>
                <w:webHidden/>
              </w:rPr>
              <w:fldChar w:fldCharType="end"/>
            </w:r>
          </w:hyperlink>
        </w:p>
        <w:p w14:paraId="48B7E0AC" w14:textId="13CED6AB"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2" w:history="1">
            <w:r w:rsidRPr="00E035FB">
              <w:rPr>
                <w:rStyle w:val="Hyperlink"/>
                <w:noProof/>
              </w:rPr>
              <w:t>4.2 Model Comparison</w:t>
            </w:r>
            <w:r>
              <w:rPr>
                <w:noProof/>
                <w:webHidden/>
              </w:rPr>
              <w:tab/>
            </w:r>
            <w:r>
              <w:rPr>
                <w:noProof/>
                <w:webHidden/>
              </w:rPr>
              <w:fldChar w:fldCharType="begin"/>
            </w:r>
            <w:r>
              <w:rPr>
                <w:noProof/>
                <w:webHidden/>
              </w:rPr>
              <w:instrText xml:space="preserve"> PAGEREF _Toc240809212 \h </w:instrText>
            </w:r>
            <w:r>
              <w:rPr>
                <w:noProof/>
                <w:webHidden/>
              </w:rPr>
            </w:r>
            <w:r>
              <w:rPr>
                <w:noProof/>
                <w:webHidden/>
              </w:rPr>
              <w:fldChar w:fldCharType="separate"/>
            </w:r>
            <w:r w:rsidR="00DB17A0">
              <w:rPr>
                <w:noProof/>
                <w:webHidden/>
              </w:rPr>
              <w:t>18</w:t>
            </w:r>
            <w:r>
              <w:rPr>
                <w:noProof/>
                <w:webHidden/>
              </w:rPr>
              <w:fldChar w:fldCharType="end"/>
            </w:r>
          </w:hyperlink>
        </w:p>
        <w:p w14:paraId="5132F2C3" w14:textId="151EDCB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3" w:history="1">
            <w:r w:rsidRPr="00E035FB">
              <w:rPr>
                <w:rStyle w:val="Hyperlink"/>
                <w:noProof/>
              </w:rPr>
              <w:t>4.2.1 Evaluation Analysis</w:t>
            </w:r>
            <w:r>
              <w:rPr>
                <w:noProof/>
                <w:webHidden/>
              </w:rPr>
              <w:tab/>
            </w:r>
            <w:r>
              <w:rPr>
                <w:noProof/>
                <w:webHidden/>
              </w:rPr>
              <w:fldChar w:fldCharType="begin"/>
            </w:r>
            <w:r>
              <w:rPr>
                <w:noProof/>
                <w:webHidden/>
              </w:rPr>
              <w:instrText xml:space="preserve"> PAGEREF _Toc240809213 \h </w:instrText>
            </w:r>
            <w:r>
              <w:rPr>
                <w:noProof/>
                <w:webHidden/>
              </w:rPr>
            </w:r>
            <w:r>
              <w:rPr>
                <w:noProof/>
                <w:webHidden/>
              </w:rPr>
              <w:fldChar w:fldCharType="separate"/>
            </w:r>
            <w:r w:rsidR="00DB17A0">
              <w:rPr>
                <w:noProof/>
                <w:webHidden/>
              </w:rPr>
              <w:t>19</w:t>
            </w:r>
            <w:r>
              <w:rPr>
                <w:noProof/>
                <w:webHidden/>
              </w:rPr>
              <w:fldChar w:fldCharType="end"/>
            </w:r>
          </w:hyperlink>
        </w:p>
        <w:p w14:paraId="2A97F93C" w14:textId="1213BF6D"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4" w:history="1">
            <w:r w:rsidRPr="00E035FB">
              <w:rPr>
                <w:rStyle w:val="Hyperlink"/>
                <w:noProof/>
              </w:rPr>
              <w:t>4.2.2 Feature Scaling</w:t>
            </w:r>
            <w:r>
              <w:rPr>
                <w:noProof/>
                <w:webHidden/>
              </w:rPr>
              <w:tab/>
            </w:r>
            <w:r>
              <w:rPr>
                <w:noProof/>
                <w:webHidden/>
              </w:rPr>
              <w:fldChar w:fldCharType="begin"/>
            </w:r>
            <w:r>
              <w:rPr>
                <w:noProof/>
                <w:webHidden/>
              </w:rPr>
              <w:instrText xml:space="preserve"> PAGEREF _Toc240809214 \h </w:instrText>
            </w:r>
            <w:r>
              <w:rPr>
                <w:noProof/>
                <w:webHidden/>
              </w:rPr>
            </w:r>
            <w:r>
              <w:rPr>
                <w:noProof/>
                <w:webHidden/>
              </w:rPr>
              <w:fldChar w:fldCharType="separate"/>
            </w:r>
            <w:r w:rsidR="00DB17A0">
              <w:rPr>
                <w:noProof/>
                <w:webHidden/>
              </w:rPr>
              <w:t>20</w:t>
            </w:r>
            <w:r>
              <w:rPr>
                <w:noProof/>
                <w:webHidden/>
              </w:rPr>
              <w:fldChar w:fldCharType="end"/>
            </w:r>
          </w:hyperlink>
        </w:p>
        <w:p w14:paraId="234136D5" w14:textId="0A7306B5"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5" w:history="1">
            <w:r w:rsidRPr="00E035FB">
              <w:rPr>
                <w:rStyle w:val="Hyperlink"/>
                <w:noProof/>
              </w:rPr>
              <w:t>4.2.3 Findings</w:t>
            </w:r>
            <w:r>
              <w:rPr>
                <w:noProof/>
                <w:webHidden/>
              </w:rPr>
              <w:tab/>
            </w:r>
            <w:r>
              <w:rPr>
                <w:noProof/>
                <w:webHidden/>
              </w:rPr>
              <w:fldChar w:fldCharType="begin"/>
            </w:r>
            <w:r>
              <w:rPr>
                <w:noProof/>
                <w:webHidden/>
              </w:rPr>
              <w:instrText xml:space="preserve"> PAGEREF _Toc240809215 \h </w:instrText>
            </w:r>
            <w:r>
              <w:rPr>
                <w:noProof/>
                <w:webHidden/>
              </w:rPr>
            </w:r>
            <w:r>
              <w:rPr>
                <w:noProof/>
                <w:webHidden/>
              </w:rPr>
              <w:fldChar w:fldCharType="separate"/>
            </w:r>
            <w:r w:rsidR="00DB17A0">
              <w:rPr>
                <w:noProof/>
                <w:webHidden/>
              </w:rPr>
              <w:t>20</w:t>
            </w:r>
            <w:r>
              <w:rPr>
                <w:noProof/>
                <w:webHidden/>
              </w:rPr>
              <w:fldChar w:fldCharType="end"/>
            </w:r>
          </w:hyperlink>
        </w:p>
        <w:p w14:paraId="17E16086" w14:textId="7C29DFC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6" w:history="1">
            <w:r w:rsidRPr="00E035FB">
              <w:rPr>
                <w:rStyle w:val="Hyperlink"/>
                <w:rFonts w:cs="Times New Roman"/>
                <w:noProof/>
              </w:rPr>
              <w:t xml:space="preserve">4.3 </w:t>
            </w:r>
            <w:r w:rsidRPr="00E035FB">
              <w:rPr>
                <w:rStyle w:val="Hyperlink"/>
                <w:noProof/>
              </w:rPr>
              <w:t>Chapter 4  Summary</w:t>
            </w:r>
            <w:r>
              <w:rPr>
                <w:noProof/>
                <w:webHidden/>
              </w:rPr>
              <w:tab/>
            </w:r>
            <w:r>
              <w:rPr>
                <w:noProof/>
                <w:webHidden/>
              </w:rPr>
              <w:fldChar w:fldCharType="begin"/>
            </w:r>
            <w:r>
              <w:rPr>
                <w:noProof/>
                <w:webHidden/>
              </w:rPr>
              <w:instrText xml:space="preserve"> PAGEREF _Toc240809216 \h </w:instrText>
            </w:r>
            <w:r>
              <w:rPr>
                <w:noProof/>
                <w:webHidden/>
              </w:rPr>
            </w:r>
            <w:r>
              <w:rPr>
                <w:noProof/>
                <w:webHidden/>
              </w:rPr>
              <w:fldChar w:fldCharType="separate"/>
            </w:r>
            <w:r w:rsidR="00DB17A0">
              <w:rPr>
                <w:noProof/>
                <w:webHidden/>
              </w:rPr>
              <w:t>21</w:t>
            </w:r>
            <w:r>
              <w:rPr>
                <w:noProof/>
                <w:webHidden/>
              </w:rPr>
              <w:fldChar w:fldCharType="end"/>
            </w:r>
          </w:hyperlink>
        </w:p>
        <w:p w14:paraId="3C40B1AC" w14:textId="098B93A3"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217" w:history="1">
            <w:r w:rsidRPr="00E035FB">
              <w:rPr>
                <w:rStyle w:val="Hyperlink"/>
                <w:noProof/>
              </w:rPr>
              <w:t>CHAPTER 5</w:t>
            </w:r>
            <w:r>
              <w:rPr>
                <w:noProof/>
                <w:webHidden/>
              </w:rPr>
              <w:tab/>
            </w:r>
            <w:r>
              <w:rPr>
                <w:noProof/>
                <w:webHidden/>
              </w:rPr>
              <w:fldChar w:fldCharType="begin"/>
            </w:r>
            <w:r>
              <w:rPr>
                <w:noProof/>
                <w:webHidden/>
              </w:rPr>
              <w:instrText xml:space="preserve"> PAGEREF _Toc240809217 \h </w:instrText>
            </w:r>
            <w:r>
              <w:rPr>
                <w:noProof/>
                <w:webHidden/>
              </w:rPr>
            </w:r>
            <w:r>
              <w:rPr>
                <w:noProof/>
                <w:webHidden/>
              </w:rPr>
              <w:fldChar w:fldCharType="separate"/>
            </w:r>
            <w:r w:rsidR="00DB17A0">
              <w:rPr>
                <w:noProof/>
                <w:webHidden/>
              </w:rPr>
              <w:t>22</w:t>
            </w:r>
            <w:r>
              <w:rPr>
                <w:noProof/>
                <w:webHidden/>
              </w:rPr>
              <w:fldChar w:fldCharType="end"/>
            </w:r>
          </w:hyperlink>
        </w:p>
        <w:p w14:paraId="18ECE7C8" w14:textId="32B7D502"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218" w:history="1">
            <w:r w:rsidRPr="00E035FB">
              <w:rPr>
                <w:rStyle w:val="Hyperlink"/>
                <w:noProof/>
              </w:rPr>
              <w:t>CONCLUSION</w:t>
            </w:r>
            <w:r>
              <w:rPr>
                <w:noProof/>
                <w:webHidden/>
              </w:rPr>
              <w:tab/>
            </w:r>
            <w:r>
              <w:rPr>
                <w:noProof/>
                <w:webHidden/>
              </w:rPr>
              <w:fldChar w:fldCharType="begin"/>
            </w:r>
            <w:r>
              <w:rPr>
                <w:noProof/>
                <w:webHidden/>
              </w:rPr>
              <w:instrText xml:space="preserve"> PAGEREF _Toc240809218 \h </w:instrText>
            </w:r>
            <w:r>
              <w:rPr>
                <w:noProof/>
                <w:webHidden/>
              </w:rPr>
            </w:r>
            <w:r>
              <w:rPr>
                <w:noProof/>
                <w:webHidden/>
              </w:rPr>
              <w:fldChar w:fldCharType="separate"/>
            </w:r>
            <w:r w:rsidR="00DB17A0">
              <w:rPr>
                <w:noProof/>
                <w:webHidden/>
              </w:rPr>
              <w:t>22</w:t>
            </w:r>
            <w:r>
              <w:rPr>
                <w:noProof/>
                <w:webHidden/>
              </w:rPr>
              <w:fldChar w:fldCharType="end"/>
            </w:r>
          </w:hyperlink>
        </w:p>
        <w:p w14:paraId="5384A465" w14:textId="549DFFF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19" w:history="1">
            <w:r w:rsidRPr="00E035FB">
              <w:rPr>
                <w:rStyle w:val="Hyperlink"/>
                <w:rFonts w:cs="Times New Roman"/>
                <w:noProof/>
              </w:rPr>
              <w:t>5.1 Advantages of using this project</w:t>
            </w:r>
            <w:r>
              <w:rPr>
                <w:noProof/>
                <w:webHidden/>
              </w:rPr>
              <w:tab/>
            </w:r>
            <w:r>
              <w:rPr>
                <w:noProof/>
                <w:webHidden/>
              </w:rPr>
              <w:fldChar w:fldCharType="begin"/>
            </w:r>
            <w:r>
              <w:rPr>
                <w:noProof/>
                <w:webHidden/>
              </w:rPr>
              <w:instrText xml:space="preserve"> PAGEREF _Toc240809219 \h </w:instrText>
            </w:r>
            <w:r>
              <w:rPr>
                <w:noProof/>
                <w:webHidden/>
              </w:rPr>
            </w:r>
            <w:r>
              <w:rPr>
                <w:noProof/>
                <w:webHidden/>
              </w:rPr>
              <w:fldChar w:fldCharType="separate"/>
            </w:r>
            <w:r w:rsidR="00DB17A0">
              <w:rPr>
                <w:noProof/>
                <w:webHidden/>
              </w:rPr>
              <w:t>22</w:t>
            </w:r>
            <w:r>
              <w:rPr>
                <w:noProof/>
                <w:webHidden/>
              </w:rPr>
              <w:fldChar w:fldCharType="end"/>
            </w:r>
          </w:hyperlink>
        </w:p>
        <w:p w14:paraId="22A38E23" w14:textId="2C40C9C4"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20" w:history="1">
            <w:r w:rsidRPr="00E035FB">
              <w:rPr>
                <w:rStyle w:val="Hyperlink"/>
                <w:noProof/>
              </w:rPr>
              <w:t>5.2 Disadvantages &amp; Limitations</w:t>
            </w:r>
            <w:r>
              <w:rPr>
                <w:noProof/>
                <w:webHidden/>
              </w:rPr>
              <w:tab/>
            </w:r>
            <w:r>
              <w:rPr>
                <w:noProof/>
                <w:webHidden/>
              </w:rPr>
              <w:fldChar w:fldCharType="begin"/>
            </w:r>
            <w:r>
              <w:rPr>
                <w:noProof/>
                <w:webHidden/>
              </w:rPr>
              <w:instrText xml:space="preserve"> PAGEREF _Toc240809220 \h </w:instrText>
            </w:r>
            <w:r>
              <w:rPr>
                <w:noProof/>
                <w:webHidden/>
              </w:rPr>
            </w:r>
            <w:r>
              <w:rPr>
                <w:noProof/>
                <w:webHidden/>
              </w:rPr>
              <w:fldChar w:fldCharType="separate"/>
            </w:r>
            <w:r w:rsidR="00DB17A0">
              <w:rPr>
                <w:noProof/>
                <w:webHidden/>
              </w:rPr>
              <w:t>23</w:t>
            </w:r>
            <w:r>
              <w:rPr>
                <w:noProof/>
                <w:webHidden/>
              </w:rPr>
              <w:fldChar w:fldCharType="end"/>
            </w:r>
          </w:hyperlink>
        </w:p>
        <w:p w14:paraId="77908737" w14:textId="44FEE19F" w:rsidR="00AE74DD" w:rsidRDefault="00AE74DD">
          <w:pPr>
            <w:pStyle w:val="TOC2"/>
            <w:tabs>
              <w:tab w:val="right" w:leader="dot" w:pos="9350"/>
            </w:tabs>
            <w:rPr>
              <w:rFonts w:asciiTheme="minorHAnsi" w:eastAsiaTheme="minorEastAsia" w:hAnsiTheme="minorHAnsi"/>
              <w:noProof/>
              <w:color w:val="auto"/>
              <w:kern w:val="2"/>
              <w:sz w:val="22"/>
              <w:lang w:bidi="my-MM"/>
              <w14:ligatures w14:val="standardContextual"/>
            </w:rPr>
          </w:pPr>
          <w:hyperlink w:anchor="_Toc240809221" w:history="1">
            <w:r w:rsidRPr="00E035FB">
              <w:rPr>
                <w:rStyle w:val="Hyperlink"/>
                <w:noProof/>
              </w:rPr>
              <w:t>5.3 Future Work</w:t>
            </w:r>
            <w:r>
              <w:rPr>
                <w:noProof/>
                <w:webHidden/>
              </w:rPr>
              <w:tab/>
            </w:r>
            <w:r>
              <w:rPr>
                <w:noProof/>
                <w:webHidden/>
              </w:rPr>
              <w:fldChar w:fldCharType="begin"/>
            </w:r>
            <w:r>
              <w:rPr>
                <w:noProof/>
                <w:webHidden/>
              </w:rPr>
              <w:instrText xml:space="preserve"> PAGEREF _Toc240809221 \h </w:instrText>
            </w:r>
            <w:r>
              <w:rPr>
                <w:noProof/>
                <w:webHidden/>
              </w:rPr>
            </w:r>
            <w:r>
              <w:rPr>
                <w:noProof/>
                <w:webHidden/>
              </w:rPr>
              <w:fldChar w:fldCharType="separate"/>
            </w:r>
            <w:r w:rsidR="00DB17A0">
              <w:rPr>
                <w:noProof/>
                <w:webHidden/>
              </w:rPr>
              <w:t>23</w:t>
            </w:r>
            <w:r>
              <w:rPr>
                <w:noProof/>
                <w:webHidden/>
              </w:rPr>
              <w:fldChar w:fldCharType="end"/>
            </w:r>
          </w:hyperlink>
        </w:p>
        <w:p w14:paraId="7EA03326" w14:textId="1F85F173" w:rsidR="00AE74DD" w:rsidRDefault="00AE74DD">
          <w:pPr>
            <w:pStyle w:val="TOC1"/>
            <w:rPr>
              <w:rFonts w:asciiTheme="minorHAnsi" w:eastAsiaTheme="minorEastAsia" w:hAnsiTheme="minorHAnsi"/>
              <w:b w:val="0"/>
              <w:bCs w:val="0"/>
              <w:noProof/>
              <w:color w:val="auto"/>
              <w:kern w:val="2"/>
              <w:sz w:val="22"/>
              <w:szCs w:val="22"/>
              <w:lang w:bidi="my-MM"/>
              <w14:ligatures w14:val="standardContextual"/>
            </w:rPr>
          </w:pPr>
          <w:hyperlink w:anchor="_Toc240809222" w:history="1">
            <w:r w:rsidRPr="00E035FB">
              <w:rPr>
                <w:rStyle w:val="Hyperlink"/>
                <w:noProof/>
              </w:rPr>
              <w:t>REFERENCES</w:t>
            </w:r>
            <w:r>
              <w:rPr>
                <w:noProof/>
                <w:webHidden/>
              </w:rPr>
              <w:tab/>
            </w:r>
            <w:r>
              <w:rPr>
                <w:noProof/>
                <w:webHidden/>
              </w:rPr>
              <w:fldChar w:fldCharType="begin"/>
            </w:r>
            <w:r>
              <w:rPr>
                <w:noProof/>
                <w:webHidden/>
              </w:rPr>
              <w:instrText xml:space="preserve"> PAGEREF _Toc240809222 \h </w:instrText>
            </w:r>
            <w:r>
              <w:rPr>
                <w:noProof/>
                <w:webHidden/>
              </w:rPr>
            </w:r>
            <w:r>
              <w:rPr>
                <w:noProof/>
                <w:webHidden/>
              </w:rPr>
              <w:fldChar w:fldCharType="separate"/>
            </w:r>
            <w:r w:rsidR="00DB17A0">
              <w:rPr>
                <w:noProof/>
                <w:webHidden/>
              </w:rPr>
              <w:t>24</w:t>
            </w:r>
            <w:r>
              <w:rPr>
                <w:noProof/>
                <w:webHidden/>
              </w:rPr>
              <w:fldChar w:fldCharType="end"/>
            </w:r>
          </w:hyperlink>
        </w:p>
        <w:p w14:paraId="78FAC890" w14:textId="723C5849" w:rsidR="00AE74DD" w:rsidRDefault="00AE74DD">
          <w:r>
            <w:rPr>
              <w:b/>
              <w:bCs/>
              <w:noProof/>
            </w:rPr>
            <w:fldChar w:fldCharType="end"/>
          </w:r>
        </w:p>
      </w:sdtContent>
    </w:sdt>
    <w:p w14:paraId="212A9EF2" w14:textId="77777777" w:rsidR="00AE74DD" w:rsidRDefault="00AE74DD">
      <w:pPr>
        <w:rPr>
          <w:rFonts w:cs="Times New Roman"/>
          <w:b/>
          <w:bCs/>
        </w:rPr>
      </w:pPr>
    </w:p>
    <w:p w14:paraId="25FE9C3B" w14:textId="77777777" w:rsidR="00AE74DD" w:rsidRDefault="00AE74DD">
      <w:pPr>
        <w:rPr>
          <w:rFonts w:cs="Times New Roman"/>
          <w:b/>
          <w:bCs/>
        </w:rPr>
      </w:pPr>
    </w:p>
    <w:p w14:paraId="5AE8E865" w14:textId="77777777" w:rsidR="00AE74DD" w:rsidRDefault="00AE74DD">
      <w:pPr>
        <w:rPr>
          <w:rFonts w:cs="Times New Roman"/>
          <w:b/>
          <w:bCs/>
        </w:rPr>
      </w:pPr>
    </w:p>
    <w:p w14:paraId="1035A2AF" w14:textId="33BC53D5" w:rsidR="003207BE" w:rsidRPr="00223DE6" w:rsidRDefault="00223DE6">
      <w:pPr>
        <w:rPr>
          <w:rFonts w:cs="Times New Roman"/>
          <w:b/>
          <w:bCs/>
        </w:rPr>
      </w:pPr>
      <w:r w:rsidRPr="00223DE6">
        <w:rPr>
          <w:rFonts w:cs="Times New Roman"/>
          <w:b/>
          <w:bCs/>
        </w:rPr>
        <w:t>List Of Tables</w:t>
      </w:r>
    </w:p>
    <w:p w14:paraId="3614B09D" w14:textId="16F0DCAE"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r>
        <w:rPr>
          <w:rFonts w:cs="Times New Roman"/>
        </w:rPr>
        <w:fldChar w:fldCharType="begin"/>
      </w:r>
      <w:r>
        <w:rPr>
          <w:rFonts w:cs="Times New Roman"/>
        </w:rPr>
        <w:instrText xml:space="preserve"> TOC \f F \h \z \t "Heading 3" \c </w:instrText>
      </w:r>
      <w:r>
        <w:rPr>
          <w:rFonts w:cs="Times New Roman"/>
        </w:rPr>
        <w:fldChar w:fldCharType="separate"/>
      </w:r>
      <w:hyperlink w:anchor="_Toc240808004" w:history="1">
        <w:r w:rsidRPr="00AE74DD">
          <w:rPr>
            <w:rStyle w:val="Hyperlink"/>
            <w:noProof/>
          </w:rPr>
          <w:t>Table 2. 1 Dataset</w:t>
        </w:r>
        <w:r w:rsidRPr="00AE74DD">
          <w:rPr>
            <w:noProof/>
            <w:webHidden/>
          </w:rPr>
          <w:tab/>
        </w:r>
        <w:r w:rsidRPr="00AE74DD">
          <w:rPr>
            <w:noProof/>
            <w:webHidden/>
          </w:rPr>
          <w:fldChar w:fldCharType="begin"/>
        </w:r>
        <w:r w:rsidRPr="00AE74DD">
          <w:rPr>
            <w:noProof/>
            <w:webHidden/>
          </w:rPr>
          <w:instrText xml:space="preserve"> PAGEREF _Toc240808004 \h </w:instrText>
        </w:r>
        <w:r w:rsidRPr="00AE74DD">
          <w:rPr>
            <w:noProof/>
            <w:webHidden/>
          </w:rPr>
        </w:r>
        <w:r w:rsidRPr="00AE74DD">
          <w:rPr>
            <w:noProof/>
            <w:webHidden/>
          </w:rPr>
          <w:fldChar w:fldCharType="separate"/>
        </w:r>
        <w:r w:rsidR="00DB17A0">
          <w:rPr>
            <w:noProof/>
            <w:webHidden/>
          </w:rPr>
          <w:t>8</w:t>
        </w:r>
        <w:r w:rsidRPr="00AE74DD">
          <w:rPr>
            <w:noProof/>
            <w:webHidden/>
          </w:rPr>
          <w:fldChar w:fldCharType="end"/>
        </w:r>
      </w:hyperlink>
    </w:p>
    <w:p w14:paraId="52C85A2A" w14:textId="352F4455"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05" w:history="1">
        <w:r w:rsidRPr="00AE74DD">
          <w:rPr>
            <w:rStyle w:val="Hyperlink"/>
            <w:noProof/>
          </w:rPr>
          <w:t>Table 2. 2 Dataset  Attributes</w:t>
        </w:r>
        <w:r w:rsidRPr="00AE74DD">
          <w:rPr>
            <w:noProof/>
            <w:webHidden/>
          </w:rPr>
          <w:tab/>
        </w:r>
        <w:r w:rsidRPr="00AE74DD">
          <w:rPr>
            <w:noProof/>
            <w:webHidden/>
          </w:rPr>
          <w:fldChar w:fldCharType="begin"/>
        </w:r>
        <w:r w:rsidRPr="00AE74DD">
          <w:rPr>
            <w:noProof/>
            <w:webHidden/>
          </w:rPr>
          <w:instrText xml:space="preserve"> PAGEREF _Toc240808005 \h </w:instrText>
        </w:r>
        <w:r w:rsidRPr="00AE74DD">
          <w:rPr>
            <w:noProof/>
            <w:webHidden/>
          </w:rPr>
        </w:r>
        <w:r w:rsidRPr="00AE74DD">
          <w:rPr>
            <w:noProof/>
            <w:webHidden/>
          </w:rPr>
          <w:fldChar w:fldCharType="separate"/>
        </w:r>
        <w:r w:rsidR="00DB17A0">
          <w:rPr>
            <w:noProof/>
            <w:webHidden/>
          </w:rPr>
          <w:t>9</w:t>
        </w:r>
        <w:r w:rsidRPr="00AE74DD">
          <w:rPr>
            <w:noProof/>
            <w:webHidden/>
          </w:rPr>
          <w:fldChar w:fldCharType="end"/>
        </w:r>
      </w:hyperlink>
    </w:p>
    <w:p w14:paraId="6B37E302" w14:textId="21089D8A"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06" w:history="1">
        <w:r w:rsidRPr="00AE74DD">
          <w:rPr>
            <w:rStyle w:val="Hyperlink"/>
            <w:noProof/>
          </w:rPr>
          <w:t>Table 3. 1 Distribution Description</w:t>
        </w:r>
        <w:r w:rsidRPr="00AE74DD">
          <w:rPr>
            <w:noProof/>
            <w:webHidden/>
          </w:rPr>
          <w:tab/>
        </w:r>
        <w:r w:rsidRPr="00AE74DD">
          <w:rPr>
            <w:noProof/>
            <w:webHidden/>
          </w:rPr>
          <w:fldChar w:fldCharType="begin"/>
        </w:r>
        <w:r w:rsidRPr="00AE74DD">
          <w:rPr>
            <w:noProof/>
            <w:webHidden/>
          </w:rPr>
          <w:instrText xml:space="preserve"> PAGEREF _Toc240808006 \h </w:instrText>
        </w:r>
        <w:r w:rsidRPr="00AE74DD">
          <w:rPr>
            <w:noProof/>
            <w:webHidden/>
          </w:rPr>
        </w:r>
        <w:r w:rsidRPr="00AE74DD">
          <w:rPr>
            <w:noProof/>
            <w:webHidden/>
          </w:rPr>
          <w:fldChar w:fldCharType="separate"/>
        </w:r>
        <w:r w:rsidR="00DB17A0">
          <w:rPr>
            <w:noProof/>
            <w:webHidden/>
          </w:rPr>
          <w:t>13</w:t>
        </w:r>
        <w:r w:rsidRPr="00AE74DD">
          <w:rPr>
            <w:noProof/>
            <w:webHidden/>
          </w:rPr>
          <w:fldChar w:fldCharType="end"/>
        </w:r>
      </w:hyperlink>
    </w:p>
    <w:p w14:paraId="5A0CB731" w14:textId="59F7AD1A"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07" w:history="1">
        <w:r w:rsidRPr="00AE74DD">
          <w:rPr>
            <w:rStyle w:val="Hyperlink"/>
            <w:noProof/>
          </w:rPr>
          <w:t>Table 3.2 Dataset Description</w:t>
        </w:r>
        <w:r w:rsidRPr="00AE74DD">
          <w:rPr>
            <w:noProof/>
            <w:webHidden/>
          </w:rPr>
          <w:tab/>
        </w:r>
        <w:r w:rsidRPr="00AE74DD">
          <w:rPr>
            <w:noProof/>
            <w:webHidden/>
          </w:rPr>
          <w:fldChar w:fldCharType="begin"/>
        </w:r>
        <w:r w:rsidRPr="00AE74DD">
          <w:rPr>
            <w:noProof/>
            <w:webHidden/>
          </w:rPr>
          <w:instrText xml:space="preserve"> PAGEREF _Toc240808007 \h </w:instrText>
        </w:r>
        <w:r w:rsidRPr="00AE74DD">
          <w:rPr>
            <w:noProof/>
            <w:webHidden/>
          </w:rPr>
        </w:r>
        <w:r w:rsidRPr="00AE74DD">
          <w:rPr>
            <w:noProof/>
            <w:webHidden/>
          </w:rPr>
          <w:fldChar w:fldCharType="separate"/>
        </w:r>
        <w:r w:rsidR="00DB17A0">
          <w:rPr>
            <w:noProof/>
            <w:webHidden/>
          </w:rPr>
          <w:t>14</w:t>
        </w:r>
        <w:r w:rsidRPr="00AE74DD">
          <w:rPr>
            <w:noProof/>
            <w:webHidden/>
          </w:rPr>
          <w:fldChar w:fldCharType="end"/>
        </w:r>
      </w:hyperlink>
    </w:p>
    <w:p w14:paraId="34DCA932" w14:textId="7D8EBC00"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08" w:history="1">
        <w:r w:rsidRPr="00AE74DD">
          <w:rPr>
            <w:rStyle w:val="Hyperlink"/>
            <w:noProof/>
          </w:rPr>
          <w:t>Table 3.3 Association Interpretation</w:t>
        </w:r>
        <w:r w:rsidRPr="00AE74DD">
          <w:rPr>
            <w:noProof/>
            <w:webHidden/>
          </w:rPr>
          <w:tab/>
        </w:r>
        <w:r w:rsidRPr="00AE74DD">
          <w:rPr>
            <w:noProof/>
            <w:webHidden/>
          </w:rPr>
          <w:fldChar w:fldCharType="begin"/>
        </w:r>
        <w:r w:rsidRPr="00AE74DD">
          <w:rPr>
            <w:noProof/>
            <w:webHidden/>
          </w:rPr>
          <w:instrText xml:space="preserve"> PAGEREF _Toc240808008 \h </w:instrText>
        </w:r>
        <w:r w:rsidRPr="00AE74DD">
          <w:rPr>
            <w:noProof/>
            <w:webHidden/>
          </w:rPr>
        </w:r>
        <w:r w:rsidRPr="00AE74DD">
          <w:rPr>
            <w:noProof/>
            <w:webHidden/>
          </w:rPr>
          <w:fldChar w:fldCharType="separate"/>
        </w:r>
        <w:r w:rsidR="00DB17A0">
          <w:rPr>
            <w:noProof/>
            <w:webHidden/>
          </w:rPr>
          <w:t>14</w:t>
        </w:r>
        <w:r w:rsidRPr="00AE74DD">
          <w:rPr>
            <w:noProof/>
            <w:webHidden/>
          </w:rPr>
          <w:fldChar w:fldCharType="end"/>
        </w:r>
      </w:hyperlink>
    </w:p>
    <w:p w14:paraId="1053A734" w14:textId="13BFDA44"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09" w:history="1">
        <w:r w:rsidRPr="00AE74DD">
          <w:rPr>
            <w:rStyle w:val="Hyperlink"/>
            <w:noProof/>
          </w:rPr>
          <w:t>Table 3.4 Class Imbalance Experiment</w:t>
        </w:r>
        <w:r w:rsidRPr="00AE74DD">
          <w:rPr>
            <w:noProof/>
            <w:webHidden/>
          </w:rPr>
          <w:tab/>
        </w:r>
        <w:r w:rsidRPr="00AE74DD">
          <w:rPr>
            <w:noProof/>
            <w:webHidden/>
          </w:rPr>
          <w:fldChar w:fldCharType="begin"/>
        </w:r>
        <w:r w:rsidRPr="00AE74DD">
          <w:rPr>
            <w:noProof/>
            <w:webHidden/>
          </w:rPr>
          <w:instrText xml:space="preserve"> PAGEREF _Toc240808009 \h </w:instrText>
        </w:r>
        <w:r w:rsidRPr="00AE74DD">
          <w:rPr>
            <w:noProof/>
            <w:webHidden/>
          </w:rPr>
        </w:r>
        <w:r w:rsidRPr="00AE74DD">
          <w:rPr>
            <w:noProof/>
            <w:webHidden/>
          </w:rPr>
          <w:fldChar w:fldCharType="separate"/>
        </w:r>
        <w:r w:rsidR="00DB17A0">
          <w:rPr>
            <w:noProof/>
            <w:webHidden/>
          </w:rPr>
          <w:t>16</w:t>
        </w:r>
        <w:r w:rsidRPr="00AE74DD">
          <w:rPr>
            <w:noProof/>
            <w:webHidden/>
          </w:rPr>
          <w:fldChar w:fldCharType="end"/>
        </w:r>
      </w:hyperlink>
    </w:p>
    <w:p w14:paraId="744226AB" w14:textId="24634DCA"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10" w:history="1">
        <w:r w:rsidRPr="00AE74DD">
          <w:rPr>
            <w:rStyle w:val="Hyperlink"/>
            <w:noProof/>
          </w:rPr>
          <w:t>Table 4. 1Model Comparison</w:t>
        </w:r>
        <w:r w:rsidRPr="00AE74DD">
          <w:rPr>
            <w:noProof/>
            <w:webHidden/>
          </w:rPr>
          <w:tab/>
        </w:r>
        <w:r w:rsidRPr="00AE74DD">
          <w:rPr>
            <w:noProof/>
            <w:webHidden/>
          </w:rPr>
          <w:fldChar w:fldCharType="begin"/>
        </w:r>
        <w:r w:rsidRPr="00AE74DD">
          <w:rPr>
            <w:noProof/>
            <w:webHidden/>
          </w:rPr>
          <w:instrText xml:space="preserve"> PAGEREF _Toc240808010 \h </w:instrText>
        </w:r>
        <w:r w:rsidRPr="00AE74DD">
          <w:rPr>
            <w:noProof/>
            <w:webHidden/>
          </w:rPr>
        </w:r>
        <w:r w:rsidRPr="00AE74DD">
          <w:rPr>
            <w:noProof/>
            <w:webHidden/>
          </w:rPr>
          <w:fldChar w:fldCharType="separate"/>
        </w:r>
        <w:r w:rsidR="00DB17A0">
          <w:rPr>
            <w:noProof/>
            <w:webHidden/>
          </w:rPr>
          <w:t>18</w:t>
        </w:r>
        <w:r w:rsidRPr="00AE74DD">
          <w:rPr>
            <w:noProof/>
            <w:webHidden/>
          </w:rPr>
          <w:fldChar w:fldCharType="end"/>
        </w:r>
      </w:hyperlink>
    </w:p>
    <w:p w14:paraId="28D2517A" w14:textId="325894D7"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11" w:history="1">
        <w:r w:rsidRPr="00AE74DD">
          <w:rPr>
            <w:rStyle w:val="Hyperlink"/>
            <w:noProof/>
          </w:rPr>
          <w:t>Table 4.2 Evaluation Analysis</w:t>
        </w:r>
        <w:r w:rsidRPr="00AE74DD">
          <w:rPr>
            <w:noProof/>
            <w:webHidden/>
          </w:rPr>
          <w:tab/>
        </w:r>
        <w:r w:rsidRPr="00AE74DD">
          <w:rPr>
            <w:noProof/>
            <w:webHidden/>
          </w:rPr>
          <w:fldChar w:fldCharType="begin"/>
        </w:r>
        <w:r w:rsidRPr="00AE74DD">
          <w:rPr>
            <w:noProof/>
            <w:webHidden/>
          </w:rPr>
          <w:instrText xml:space="preserve"> PAGEREF _Toc240808011 \h </w:instrText>
        </w:r>
        <w:r w:rsidRPr="00AE74DD">
          <w:rPr>
            <w:noProof/>
            <w:webHidden/>
          </w:rPr>
        </w:r>
        <w:r w:rsidRPr="00AE74DD">
          <w:rPr>
            <w:noProof/>
            <w:webHidden/>
          </w:rPr>
          <w:fldChar w:fldCharType="separate"/>
        </w:r>
        <w:r w:rsidR="00DB17A0">
          <w:rPr>
            <w:noProof/>
            <w:webHidden/>
          </w:rPr>
          <w:t>19</w:t>
        </w:r>
        <w:r w:rsidRPr="00AE74DD">
          <w:rPr>
            <w:noProof/>
            <w:webHidden/>
          </w:rPr>
          <w:fldChar w:fldCharType="end"/>
        </w:r>
      </w:hyperlink>
    </w:p>
    <w:p w14:paraId="278C89C4" w14:textId="039E99D3" w:rsidR="00223DE6" w:rsidRPr="00AE74DD" w:rsidRDefault="00223DE6">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012" w:history="1">
        <w:r w:rsidRPr="00AE74DD">
          <w:rPr>
            <w:rStyle w:val="Hyperlink"/>
            <w:noProof/>
          </w:rPr>
          <w:t>Table 4.3 Feature Scaling</w:t>
        </w:r>
        <w:r w:rsidRPr="00AE74DD">
          <w:rPr>
            <w:noProof/>
            <w:webHidden/>
          </w:rPr>
          <w:tab/>
        </w:r>
        <w:r w:rsidRPr="00AE74DD">
          <w:rPr>
            <w:noProof/>
            <w:webHidden/>
          </w:rPr>
          <w:fldChar w:fldCharType="begin"/>
        </w:r>
        <w:r w:rsidRPr="00AE74DD">
          <w:rPr>
            <w:noProof/>
            <w:webHidden/>
          </w:rPr>
          <w:instrText xml:space="preserve"> PAGEREF _Toc240808012 \h </w:instrText>
        </w:r>
        <w:r w:rsidRPr="00AE74DD">
          <w:rPr>
            <w:noProof/>
            <w:webHidden/>
          </w:rPr>
        </w:r>
        <w:r w:rsidRPr="00AE74DD">
          <w:rPr>
            <w:noProof/>
            <w:webHidden/>
          </w:rPr>
          <w:fldChar w:fldCharType="separate"/>
        </w:r>
        <w:r w:rsidR="00DB17A0">
          <w:rPr>
            <w:noProof/>
            <w:webHidden/>
          </w:rPr>
          <w:t>20</w:t>
        </w:r>
        <w:r w:rsidRPr="00AE74DD">
          <w:rPr>
            <w:noProof/>
            <w:webHidden/>
          </w:rPr>
          <w:fldChar w:fldCharType="end"/>
        </w:r>
      </w:hyperlink>
    </w:p>
    <w:p w14:paraId="74AED030" w14:textId="558DF2E0" w:rsidR="003207BE" w:rsidRDefault="00223DE6">
      <w:pPr>
        <w:rPr>
          <w:rFonts w:cs="Times New Roman"/>
        </w:rPr>
      </w:pPr>
      <w:r>
        <w:rPr>
          <w:rFonts w:cs="Times New Roman"/>
        </w:rPr>
        <w:fldChar w:fldCharType="end"/>
      </w:r>
    </w:p>
    <w:p w14:paraId="2C9B52F5" w14:textId="77777777" w:rsidR="00B852A1" w:rsidRDefault="00B852A1">
      <w:pPr>
        <w:rPr>
          <w:rFonts w:cs="Times New Roman"/>
        </w:rPr>
      </w:pPr>
    </w:p>
    <w:p w14:paraId="283DD565" w14:textId="69646A8C" w:rsidR="00223DE6" w:rsidRPr="00AE74DD" w:rsidRDefault="00AE74DD" w:rsidP="00223DE6">
      <w:pPr>
        <w:rPr>
          <w:b/>
          <w:bCs/>
        </w:rPr>
      </w:pPr>
      <w:bookmarkStart w:id="4" w:name="_Toc239833677"/>
      <w:r w:rsidRPr="00AE74DD">
        <w:rPr>
          <w:b/>
          <w:bCs/>
        </w:rPr>
        <w:t>List of Figure</w:t>
      </w:r>
      <w:r>
        <w:rPr>
          <w:b/>
          <w:bCs/>
        </w:rPr>
        <w:t>s</w:t>
      </w:r>
    </w:p>
    <w:p w14:paraId="6E8C4F6E" w14:textId="7B0880C0" w:rsidR="00B852A1" w:rsidRPr="00DB17A0" w:rsidRDefault="00B852A1" w:rsidP="00DB17A0">
      <w:pPr>
        <w:rPr>
          <w:rStyle w:val="Hyperlink"/>
          <w:rFonts w:eastAsiaTheme="minorEastAsia"/>
          <w:color w:val="000000"/>
          <w:u w:val="none"/>
        </w:rPr>
      </w:pPr>
      <w:r>
        <w:fldChar w:fldCharType="begin"/>
      </w:r>
      <w:r>
        <w:instrText xml:space="preserve"> TOC \h \z \t "Heading 4" \c </w:instrText>
      </w:r>
      <w:r>
        <w:fldChar w:fldCharType="separate"/>
      </w:r>
      <w:r w:rsidRPr="00DB17A0">
        <w:rPr>
          <w:rStyle w:val="Hyperlink"/>
          <w:noProof/>
        </w:rPr>
        <w:t>Figure 2.1: Overall Chur</w:t>
      </w:r>
      <w:r w:rsidR="00DB17A0">
        <w:rPr>
          <w:rStyle w:val="Hyperlink"/>
          <w:noProof/>
        </w:rPr>
        <w:t xml:space="preserve">n </w:t>
      </w:r>
      <w:r w:rsidRPr="00DB17A0">
        <w:rPr>
          <w:rStyle w:val="Hyperlink"/>
          <w:noProof/>
        </w:rPr>
        <w:t>Distribution</w:t>
      </w:r>
      <w:r w:rsidR="00DB17A0">
        <w:rPr>
          <w:rFonts w:eastAsiaTheme="minorEastAsia"/>
        </w:rPr>
        <w:t>………………………………………………………...</w:t>
      </w:r>
      <w:r w:rsidR="00DB17A0">
        <w:rPr>
          <w:rFonts w:eastAsiaTheme="minorEastAsia"/>
        </w:rPr>
        <w:t>...</w:t>
      </w:r>
      <w:r w:rsidR="00DB17A0">
        <w:rPr>
          <w:rFonts w:eastAsiaTheme="minorEastAsia"/>
        </w:rPr>
        <w:t>11</w:t>
      </w:r>
    </w:p>
    <w:p w14:paraId="64457AB3" w14:textId="78ED0C0F" w:rsidR="00AE74DD" w:rsidRPr="00AE74DD" w:rsidRDefault="00AE74DD" w:rsidP="00AE74DD">
      <w:pPr>
        <w:rPr>
          <w:rFonts w:eastAsiaTheme="minorEastAsia"/>
        </w:rPr>
      </w:pPr>
      <w:r>
        <w:rPr>
          <w:rFonts w:eastAsiaTheme="minorEastAsia"/>
        </w:rPr>
        <w:t>Figure 2.2: Selected Churn Rates………………………………………………………………...11</w:t>
      </w:r>
    </w:p>
    <w:p w14:paraId="17D0311D" w14:textId="21F2A442" w:rsidR="00B852A1" w:rsidRDefault="00B852A1">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536" w:history="1">
        <w:r w:rsidRPr="004B6134">
          <w:rPr>
            <w:rStyle w:val="Hyperlink"/>
            <w:noProof/>
          </w:rPr>
          <w:t>Figure 4.1: Classification Model Performance Comparison</w:t>
        </w:r>
        <w:r>
          <w:rPr>
            <w:noProof/>
            <w:webHidden/>
          </w:rPr>
          <w:tab/>
        </w:r>
        <w:r>
          <w:rPr>
            <w:noProof/>
            <w:webHidden/>
          </w:rPr>
          <w:fldChar w:fldCharType="begin"/>
        </w:r>
        <w:r>
          <w:rPr>
            <w:noProof/>
            <w:webHidden/>
          </w:rPr>
          <w:instrText xml:space="preserve"> PAGEREF _Toc240808536 \h </w:instrText>
        </w:r>
        <w:r>
          <w:rPr>
            <w:noProof/>
            <w:webHidden/>
          </w:rPr>
        </w:r>
        <w:r>
          <w:rPr>
            <w:noProof/>
            <w:webHidden/>
          </w:rPr>
          <w:fldChar w:fldCharType="separate"/>
        </w:r>
        <w:r w:rsidR="00DB17A0">
          <w:rPr>
            <w:noProof/>
            <w:webHidden/>
          </w:rPr>
          <w:t>19</w:t>
        </w:r>
        <w:r>
          <w:rPr>
            <w:noProof/>
            <w:webHidden/>
          </w:rPr>
          <w:fldChar w:fldCharType="end"/>
        </w:r>
      </w:hyperlink>
    </w:p>
    <w:p w14:paraId="28F8ECA5" w14:textId="78AC1540" w:rsidR="00B852A1" w:rsidRDefault="00B852A1">
      <w:pPr>
        <w:pStyle w:val="TableofFigures"/>
        <w:tabs>
          <w:tab w:val="right" w:leader="dot" w:pos="9350"/>
        </w:tabs>
        <w:rPr>
          <w:rFonts w:asciiTheme="minorHAnsi" w:eastAsiaTheme="minorEastAsia" w:hAnsiTheme="minorHAnsi"/>
          <w:noProof/>
          <w:color w:val="auto"/>
          <w:kern w:val="2"/>
          <w:sz w:val="22"/>
          <w:lang w:bidi="my-MM"/>
          <w14:ligatures w14:val="standardContextual"/>
        </w:rPr>
      </w:pPr>
      <w:hyperlink w:anchor="_Toc240808537" w:history="1">
        <w:r w:rsidRPr="004B6134">
          <w:rPr>
            <w:rStyle w:val="Hyperlink"/>
            <w:noProof/>
          </w:rPr>
          <w:t>Figure 4.2: Classification Model Performance Comparison</w:t>
        </w:r>
        <w:r>
          <w:rPr>
            <w:noProof/>
            <w:webHidden/>
          </w:rPr>
          <w:tab/>
        </w:r>
        <w:r>
          <w:rPr>
            <w:noProof/>
            <w:webHidden/>
          </w:rPr>
          <w:fldChar w:fldCharType="begin"/>
        </w:r>
        <w:r>
          <w:rPr>
            <w:noProof/>
            <w:webHidden/>
          </w:rPr>
          <w:instrText xml:space="preserve"> PAGEREF _Toc240808537 \h </w:instrText>
        </w:r>
        <w:r>
          <w:rPr>
            <w:noProof/>
            <w:webHidden/>
          </w:rPr>
        </w:r>
        <w:r>
          <w:rPr>
            <w:noProof/>
            <w:webHidden/>
          </w:rPr>
          <w:fldChar w:fldCharType="separate"/>
        </w:r>
        <w:r w:rsidR="00DB17A0">
          <w:rPr>
            <w:noProof/>
            <w:webHidden/>
          </w:rPr>
          <w:t>20</w:t>
        </w:r>
        <w:r>
          <w:rPr>
            <w:noProof/>
            <w:webHidden/>
          </w:rPr>
          <w:fldChar w:fldCharType="end"/>
        </w:r>
      </w:hyperlink>
    </w:p>
    <w:p w14:paraId="72EB1835" w14:textId="709B37E0" w:rsidR="00223DE6" w:rsidRDefault="00B852A1" w:rsidP="00223DE6">
      <w:r>
        <w:fldChar w:fldCharType="end"/>
      </w:r>
    </w:p>
    <w:p w14:paraId="140BB56B" w14:textId="77777777" w:rsidR="00223DE6" w:rsidRDefault="00223DE6" w:rsidP="00223DE6"/>
    <w:p w14:paraId="422D888A" w14:textId="77777777" w:rsidR="00223DE6" w:rsidRDefault="00223DE6" w:rsidP="00223DE6"/>
    <w:p w14:paraId="450E19B9" w14:textId="77777777" w:rsidR="00223DE6" w:rsidRDefault="00223DE6" w:rsidP="00223DE6"/>
    <w:p w14:paraId="087B7D60" w14:textId="77777777" w:rsidR="00223DE6" w:rsidRDefault="00223DE6" w:rsidP="00223DE6"/>
    <w:p w14:paraId="0A800804" w14:textId="77777777" w:rsidR="00223DE6" w:rsidRDefault="00223DE6" w:rsidP="00223DE6"/>
    <w:p w14:paraId="455EF5A6" w14:textId="77777777" w:rsidR="00223DE6" w:rsidRDefault="00223DE6" w:rsidP="00223DE6"/>
    <w:p w14:paraId="0CE48308" w14:textId="77777777" w:rsidR="00223DE6" w:rsidRDefault="00223DE6" w:rsidP="00223DE6"/>
    <w:p w14:paraId="6531EC58" w14:textId="77777777" w:rsidR="00223DE6" w:rsidRDefault="00223DE6" w:rsidP="00223DE6"/>
    <w:p w14:paraId="625DE81E" w14:textId="77777777" w:rsidR="00AE74DD" w:rsidRDefault="00AE74DD" w:rsidP="00223DE6"/>
    <w:p w14:paraId="29173BBF" w14:textId="77777777" w:rsidR="00AE74DD" w:rsidRDefault="00AE74DD" w:rsidP="00223DE6"/>
    <w:p w14:paraId="0EC677CF" w14:textId="77777777" w:rsidR="00AE74DD" w:rsidRDefault="00AE74DD" w:rsidP="00223DE6"/>
    <w:p w14:paraId="5F1B501F" w14:textId="77777777" w:rsidR="00AE74DD" w:rsidRDefault="00AE74DD" w:rsidP="00223DE6"/>
    <w:p w14:paraId="145C755B" w14:textId="77777777" w:rsidR="00AE74DD" w:rsidRDefault="00AE74DD" w:rsidP="00223DE6"/>
    <w:p w14:paraId="7460C12E" w14:textId="77777777" w:rsidR="00223DE6" w:rsidRPr="00223DE6" w:rsidRDefault="00223DE6" w:rsidP="00223DE6"/>
    <w:p w14:paraId="68F55A93" w14:textId="77777777" w:rsidR="003207BE" w:rsidRPr="00223DE6" w:rsidRDefault="00000000" w:rsidP="00223DE6">
      <w:pPr>
        <w:pStyle w:val="Heading1"/>
      </w:pPr>
      <w:bookmarkStart w:id="5" w:name="_Toc240809174"/>
      <w:r w:rsidRPr="00223DE6">
        <w:t>ACKNOWLEDGEMENT</w:t>
      </w:r>
      <w:bookmarkEnd w:id="5"/>
    </w:p>
    <w:p w14:paraId="27A0B170" w14:textId="77777777" w:rsidR="003207BE" w:rsidRDefault="003207BE" w:rsidP="00AE74DD">
      <w:pPr>
        <w:spacing w:line="360" w:lineRule="auto"/>
        <w:jc w:val="both"/>
        <w:rPr>
          <w:rFonts w:cs="Times New Roman"/>
        </w:rPr>
      </w:pPr>
    </w:p>
    <w:p w14:paraId="5AC3EF13" w14:textId="77777777" w:rsidR="003207BE" w:rsidRDefault="00000000" w:rsidP="00AE74DD">
      <w:pPr>
        <w:spacing w:line="360" w:lineRule="auto"/>
        <w:ind w:firstLine="720"/>
        <w:jc w:val="both"/>
        <w:rPr>
          <w:rFonts w:cs="Times New Roman"/>
        </w:rPr>
      </w:pPr>
      <w:r>
        <w:rPr>
          <w:rFonts w:cs="Times New Roman"/>
          <w:szCs w:val="24"/>
        </w:rPr>
        <w:t>Firstly, I am grateful</w:t>
      </w:r>
      <w:r>
        <w:rPr>
          <w:rFonts w:ascii="Segoe UI" w:eastAsia="Segoe UI" w:hAnsi="Segoe UI" w:cs="Segoe UI"/>
          <w:color w:val="E9EAE2"/>
          <w:sz w:val="23"/>
          <w:szCs w:val="23"/>
        </w:rPr>
        <w:t xml:space="preserve"> </w:t>
      </w:r>
      <w:r>
        <w:rPr>
          <w:rFonts w:cs="Times New Roman"/>
          <w:szCs w:val="24"/>
        </w:rPr>
        <w:t xml:space="preserve">to my teacher </w:t>
      </w:r>
      <w:r>
        <w:rPr>
          <w:rFonts w:eastAsia="SimSun" w:cs="Times New Roman"/>
          <w:szCs w:val="24"/>
          <w:lang w:eastAsia="zh-CN" w:bidi="ar"/>
        </w:rPr>
        <w:t xml:space="preserve">Dr Hsu </w:t>
      </w:r>
      <w:proofErr w:type="spellStart"/>
      <w:r>
        <w:rPr>
          <w:rFonts w:eastAsia="SimSun" w:cs="Times New Roman"/>
          <w:szCs w:val="24"/>
          <w:lang w:eastAsia="zh-CN" w:bidi="ar"/>
        </w:rPr>
        <w:t>Myat</w:t>
      </w:r>
      <w:proofErr w:type="spellEnd"/>
      <w:r>
        <w:rPr>
          <w:rFonts w:eastAsia="SimSun" w:cs="Times New Roman"/>
          <w:szCs w:val="24"/>
          <w:lang w:eastAsia="zh-CN" w:bidi="ar"/>
        </w:rPr>
        <w:t xml:space="preserve"> Mo</w:t>
      </w:r>
      <w:r>
        <w:rPr>
          <w:rFonts w:cs="Times New Roman"/>
          <w:szCs w:val="24"/>
        </w:rPr>
        <w:t xml:space="preserve"> for her guidance and support given during this Data and Knowledge Mining project. Her explanations and feedback helped me to understand the data mining process and improve the project step by step. I </w:t>
      </w:r>
      <w:proofErr w:type="spellStart"/>
      <w:r>
        <w:rPr>
          <w:rFonts w:cs="Times New Roman"/>
          <w:szCs w:val="24"/>
        </w:rPr>
        <w:t>aslo</w:t>
      </w:r>
      <w:proofErr w:type="spellEnd"/>
      <w:r>
        <w:rPr>
          <w:rFonts w:cs="Times New Roman"/>
          <w:szCs w:val="24"/>
        </w:rPr>
        <w:t xml:space="preserve"> luck to </w:t>
      </w:r>
      <w:proofErr w:type="gramStart"/>
      <w:r>
        <w:rPr>
          <w:rFonts w:cs="Times New Roman"/>
          <w:szCs w:val="24"/>
        </w:rPr>
        <w:t>find  out</w:t>
      </w:r>
      <w:proofErr w:type="gramEnd"/>
      <w:r>
        <w:rPr>
          <w:rFonts w:cs="Times New Roman"/>
          <w:szCs w:val="24"/>
        </w:rPr>
        <w:t xml:space="preserve"> publicly available IBM Telco Customer Churn dataset from Kaggle. The dataset </w:t>
      </w:r>
      <w:proofErr w:type="gramStart"/>
      <w:r>
        <w:rPr>
          <w:rFonts w:cs="Times New Roman"/>
          <w:szCs w:val="24"/>
        </w:rPr>
        <w:t>enable</w:t>
      </w:r>
      <w:proofErr w:type="gramEnd"/>
      <w:r>
        <w:rPr>
          <w:rFonts w:cs="Times New Roman"/>
          <w:szCs w:val="24"/>
        </w:rPr>
        <w:t xml:space="preserve"> the study customers churn, helpful patterns discovery, and build a classification model development.</w:t>
      </w:r>
    </w:p>
    <w:p w14:paraId="29B7A07E" w14:textId="77777777" w:rsidR="003207BE" w:rsidRDefault="003207BE">
      <w:pPr>
        <w:rPr>
          <w:rFonts w:cs="Times New Roman"/>
        </w:rPr>
      </w:pPr>
    </w:p>
    <w:p w14:paraId="0494CD88" w14:textId="77777777" w:rsidR="003207BE" w:rsidRDefault="00000000">
      <w:pPr>
        <w:rPr>
          <w:rFonts w:eastAsiaTheme="majorEastAsia" w:cs="Times New Roman"/>
          <w:b/>
          <w:bCs/>
          <w:sz w:val="32"/>
          <w:szCs w:val="28"/>
        </w:rPr>
      </w:pPr>
      <w:r>
        <w:rPr>
          <w:rFonts w:cs="Times New Roman"/>
        </w:rPr>
        <w:br w:type="page"/>
      </w:r>
    </w:p>
    <w:p w14:paraId="5B9D8005" w14:textId="77777777" w:rsidR="003207BE" w:rsidRPr="00E039F9" w:rsidRDefault="00000000" w:rsidP="00E039F9">
      <w:pPr>
        <w:pStyle w:val="Heading1"/>
      </w:pPr>
      <w:bookmarkStart w:id="6" w:name="_Toc240809175"/>
      <w:r w:rsidRPr="00E039F9">
        <w:lastRenderedPageBreak/>
        <w:t>CHAPTER  1</w:t>
      </w:r>
      <w:bookmarkEnd w:id="4"/>
      <w:bookmarkEnd w:id="6"/>
    </w:p>
    <w:p w14:paraId="444520B3" w14:textId="77777777" w:rsidR="003207BE" w:rsidRPr="00E039F9" w:rsidRDefault="00000000" w:rsidP="00E039F9">
      <w:pPr>
        <w:pStyle w:val="Heading1"/>
      </w:pPr>
      <w:bookmarkStart w:id="7" w:name="_Toc239833678"/>
      <w:bookmarkStart w:id="8" w:name="_Toc240809176"/>
      <w:r w:rsidRPr="00E039F9">
        <w:t>INTRODUCTION</w:t>
      </w:r>
      <w:bookmarkEnd w:id="7"/>
      <w:bookmarkEnd w:id="8"/>
    </w:p>
    <w:p w14:paraId="2B04478C" w14:textId="39875422" w:rsidR="003207BE" w:rsidRPr="00E039F9" w:rsidRDefault="00672581" w:rsidP="00E039F9">
      <w:pPr>
        <w:pStyle w:val="Heading2"/>
      </w:pPr>
      <w:bookmarkStart w:id="9" w:name="_Toc239833679"/>
      <w:bookmarkStart w:id="10" w:name="_Toc240809177"/>
      <w:r>
        <w:t>1.1</w:t>
      </w:r>
      <w:r w:rsidR="00000000" w:rsidRPr="00E039F9">
        <w:t>Project Background</w:t>
      </w:r>
      <w:bookmarkEnd w:id="9"/>
      <w:bookmarkEnd w:id="10"/>
    </w:p>
    <w:p w14:paraId="5E399B80" w14:textId="77777777" w:rsidR="003207BE" w:rsidRDefault="003207BE">
      <w:pPr>
        <w:rPr>
          <w:rFonts w:cs="Times New Roman"/>
        </w:rPr>
      </w:pPr>
    </w:p>
    <w:p w14:paraId="630F6EF1" w14:textId="77777777" w:rsidR="003207BE" w:rsidRDefault="00000000">
      <w:pPr>
        <w:spacing w:after="120" w:line="360" w:lineRule="auto"/>
        <w:ind w:firstLine="720"/>
        <w:jc w:val="both"/>
        <w:rPr>
          <w:rFonts w:eastAsia="SimSun" w:cs="Times New Roman"/>
          <w:szCs w:val="24"/>
          <w:shd w:val="clear" w:color="auto" w:fill="FFFFFF"/>
        </w:rPr>
      </w:pPr>
      <w:r>
        <w:rPr>
          <w:rFonts w:eastAsia="SimSun" w:cs="Times New Roman"/>
          <w:szCs w:val="24"/>
          <w:shd w:val="clear" w:color="auto" w:fill="FFFFFF"/>
        </w:rPr>
        <w:t>Customer churn is an important problem for a telecommunications company. When a customer stops using the service, the company can lose regular income and may also need to spend more money to find a new customer.</w:t>
      </w:r>
    </w:p>
    <w:p w14:paraId="621FED8A" w14:textId="77777777" w:rsidR="003207BE" w:rsidRDefault="00000000">
      <w:pPr>
        <w:spacing w:after="120" w:line="360" w:lineRule="auto"/>
        <w:ind w:firstLine="720"/>
        <w:jc w:val="both"/>
        <w:rPr>
          <w:rFonts w:cs="Times New Roman"/>
        </w:rPr>
      </w:pPr>
      <w:r>
        <w:rPr>
          <w:rFonts w:cs="Times New Roman"/>
        </w:rPr>
        <w:t>Telecom companies store large volume of data containing information about their customers, including contract type, service, payment method, monthly and total charges, and customer tenure. This data can contain valuable patterns related to churn.</w:t>
      </w:r>
    </w:p>
    <w:p w14:paraId="7DE8A6BD" w14:textId="77777777" w:rsidR="003207BE" w:rsidRDefault="00000000">
      <w:pPr>
        <w:spacing w:after="120" w:line="360" w:lineRule="auto"/>
        <w:ind w:firstLine="720"/>
        <w:jc w:val="both"/>
        <w:rPr>
          <w:rFonts w:cs="Times New Roman"/>
        </w:rPr>
      </w:pPr>
      <w:r>
        <w:rPr>
          <w:rFonts w:cs="Times New Roman"/>
        </w:rPr>
        <w:t xml:space="preserve"> In this project, I applied descriptive mining to the IBM Telco Customer Churn dataset to explore these patterns. The objective was to determine which customer characteristics were associated with churn, and whether those characteristics could be used to predict churn.</w:t>
      </w:r>
    </w:p>
    <w:p w14:paraId="6151982B" w14:textId="77777777" w:rsidR="003207BE" w:rsidRDefault="00000000">
      <w:pPr>
        <w:spacing w:after="120" w:line="360" w:lineRule="auto"/>
        <w:ind w:firstLineChars="300" w:firstLine="720"/>
        <w:jc w:val="both"/>
        <w:rPr>
          <w:rFonts w:cs="Times New Roman"/>
        </w:rPr>
      </w:pPr>
      <w:r>
        <w:rPr>
          <w:rFonts w:cs="Times New Roman"/>
        </w:rPr>
        <w:t xml:space="preserve">To address this problem, the data is first prepared and explored. Descriptive mining is then used to compare churn rates across customer groups. </w:t>
      </w:r>
      <w:proofErr w:type="spellStart"/>
      <w:r>
        <w:rPr>
          <w:rFonts w:cs="Times New Roman"/>
        </w:rPr>
        <w:t>Apriori</w:t>
      </w:r>
      <w:proofErr w:type="spellEnd"/>
      <w:r>
        <w:rPr>
          <w:rFonts w:cs="Times New Roman"/>
        </w:rPr>
        <w:t xml:space="preserve"> association mining finds common combinations of customer characteristics associated with churn. </w:t>
      </w:r>
      <w:proofErr w:type="gramStart"/>
      <w:r>
        <w:rPr>
          <w:rFonts w:cs="Times New Roman"/>
        </w:rPr>
        <w:t>Finally</w:t>
      </w:r>
      <w:proofErr w:type="gramEnd"/>
      <w:r>
        <w:rPr>
          <w:rFonts w:cs="Times New Roman"/>
        </w:rPr>
        <w:t xml:space="preserve"> classification is used to predict churn. The project also involves a simple </w:t>
      </w:r>
      <w:proofErr w:type="spellStart"/>
      <w:r>
        <w:rPr>
          <w:rFonts w:cs="Times New Roman"/>
        </w:rPr>
        <w:t>Streamlit</w:t>
      </w:r>
      <w:proofErr w:type="spellEnd"/>
      <w:r>
        <w:rPr>
          <w:rFonts w:cs="Times New Roman"/>
        </w:rPr>
        <w:t xml:space="preserve"> system that can be used to view churn information and enter customer details to obtain a churn </w:t>
      </w:r>
      <w:proofErr w:type="gramStart"/>
      <w:r>
        <w:rPr>
          <w:rFonts w:cs="Times New Roman"/>
        </w:rPr>
        <w:t>prediction..</w:t>
      </w:r>
      <w:proofErr w:type="gramEnd"/>
    </w:p>
    <w:p w14:paraId="12479F09" w14:textId="77777777" w:rsidR="003207BE" w:rsidRDefault="003207BE">
      <w:pPr>
        <w:spacing w:after="120"/>
        <w:ind w:firstLine="720"/>
        <w:jc w:val="both"/>
        <w:rPr>
          <w:rFonts w:cs="Times New Roman"/>
        </w:rPr>
      </w:pPr>
    </w:p>
    <w:p w14:paraId="60ACE7F2" w14:textId="77777777" w:rsidR="003207BE" w:rsidRPr="00672581" w:rsidRDefault="00000000" w:rsidP="00672581">
      <w:pPr>
        <w:pStyle w:val="Heading2"/>
      </w:pPr>
      <w:bookmarkStart w:id="11" w:name="_Toc239833680"/>
      <w:bookmarkStart w:id="12" w:name="_Toc240809178"/>
      <w:r w:rsidRPr="00672581">
        <w:t>1.2 Objectives of the Project</w:t>
      </w:r>
      <w:bookmarkEnd w:id="11"/>
      <w:bookmarkEnd w:id="12"/>
    </w:p>
    <w:p w14:paraId="644B1A49" w14:textId="77777777" w:rsidR="003207BE" w:rsidRDefault="003207BE">
      <w:pPr>
        <w:rPr>
          <w:rFonts w:cs="Times New Roman"/>
        </w:rPr>
      </w:pPr>
    </w:p>
    <w:p w14:paraId="303C4786" w14:textId="77777777" w:rsidR="003207BE" w:rsidRDefault="00000000">
      <w:pPr>
        <w:pStyle w:val="ListBullet"/>
        <w:rPr>
          <w:rFonts w:cs="Times New Roman"/>
        </w:rPr>
      </w:pPr>
      <w:r>
        <w:rPr>
          <w:rFonts w:cs="Times New Roman"/>
        </w:rPr>
        <w:t>To understand the Telco Customer Churn dataset and its main attributes.</w:t>
      </w:r>
    </w:p>
    <w:p w14:paraId="1390B3D4" w14:textId="77777777" w:rsidR="003207BE" w:rsidRDefault="00000000">
      <w:pPr>
        <w:pStyle w:val="ListBullet"/>
        <w:rPr>
          <w:rFonts w:cs="Times New Roman"/>
        </w:rPr>
      </w:pPr>
      <w:r>
        <w:rPr>
          <w:rFonts w:cs="Times New Roman"/>
        </w:rPr>
        <w:t>To clean and prepare the customer data for data mining.</w:t>
      </w:r>
    </w:p>
    <w:p w14:paraId="314F7ED1" w14:textId="77777777" w:rsidR="003207BE" w:rsidRDefault="00000000">
      <w:pPr>
        <w:pStyle w:val="ListBullet"/>
        <w:rPr>
          <w:rFonts w:cs="Times New Roman"/>
        </w:rPr>
      </w:pPr>
      <w:r>
        <w:rPr>
          <w:rFonts w:cs="Times New Roman"/>
        </w:rPr>
        <w:t>To find customer groups with higher or lower observed churn rates.</w:t>
      </w:r>
    </w:p>
    <w:p w14:paraId="51C0F79C" w14:textId="77777777" w:rsidR="003207BE" w:rsidRDefault="00000000">
      <w:pPr>
        <w:pStyle w:val="ListBullet"/>
        <w:rPr>
          <w:rFonts w:cs="Times New Roman"/>
        </w:rPr>
      </w:pPr>
      <w:r>
        <w:rPr>
          <w:rFonts w:cs="Times New Roman"/>
        </w:rPr>
        <w:t xml:space="preserve">To find common combinations of customer characteristics related to churn using </w:t>
      </w:r>
      <w:proofErr w:type="spellStart"/>
      <w:r>
        <w:rPr>
          <w:rFonts w:cs="Times New Roman"/>
        </w:rPr>
        <w:t>Apriori</w:t>
      </w:r>
      <w:proofErr w:type="spellEnd"/>
      <w:r>
        <w:rPr>
          <w:rFonts w:cs="Times New Roman"/>
        </w:rPr>
        <w:t>.</w:t>
      </w:r>
    </w:p>
    <w:p w14:paraId="72E7F3C9" w14:textId="77777777" w:rsidR="003207BE" w:rsidRDefault="00000000">
      <w:pPr>
        <w:pStyle w:val="ListBullet"/>
        <w:rPr>
          <w:rFonts w:cs="Times New Roman"/>
        </w:rPr>
      </w:pPr>
      <w:r>
        <w:rPr>
          <w:rFonts w:cs="Times New Roman"/>
        </w:rPr>
        <w:t>To build classification models for churn prediction.</w:t>
      </w:r>
    </w:p>
    <w:p w14:paraId="4780573C" w14:textId="77777777" w:rsidR="003207BE" w:rsidRDefault="00000000">
      <w:pPr>
        <w:pStyle w:val="ListBullet"/>
        <w:rPr>
          <w:rFonts w:cs="Times New Roman"/>
        </w:rPr>
      </w:pPr>
      <w:r>
        <w:rPr>
          <w:rFonts w:cs="Times New Roman"/>
        </w:rPr>
        <w:t>To compare Logistic Regression, Decision Tree, and Random Forest.</w:t>
      </w:r>
    </w:p>
    <w:p w14:paraId="219F8452" w14:textId="77777777" w:rsidR="003207BE" w:rsidRDefault="00000000">
      <w:pPr>
        <w:pStyle w:val="ListBullet"/>
        <w:rPr>
          <w:rFonts w:cs="Times New Roman"/>
        </w:rPr>
      </w:pPr>
      <w:r>
        <w:rPr>
          <w:rFonts w:cs="Times New Roman"/>
        </w:rPr>
        <w:t xml:space="preserve">To test whether </w:t>
      </w:r>
      <w:proofErr w:type="spellStart"/>
      <w:r>
        <w:rPr>
          <w:rFonts w:cs="Times New Roman"/>
        </w:rPr>
        <w:t>StandardScaler</w:t>
      </w:r>
      <w:proofErr w:type="spellEnd"/>
      <w:r>
        <w:rPr>
          <w:rFonts w:cs="Times New Roman"/>
        </w:rPr>
        <w:t xml:space="preserve"> improves Logistic Regression.</w:t>
      </w:r>
    </w:p>
    <w:p w14:paraId="532E840D" w14:textId="788A7559" w:rsidR="003207BE" w:rsidRPr="00223DE6" w:rsidRDefault="00000000" w:rsidP="00223DE6">
      <w:pPr>
        <w:pStyle w:val="ListBullet"/>
        <w:rPr>
          <w:rFonts w:cs="Times New Roman"/>
        </w:rPr>
      </w:pPr>
      <w:r>
        <w:rPr>
          <w:rFonts w:cs="Times New Roman"/>
        </w:rPr>
        <w:t>To evaluate the models using suitable performance measures</w:t>
      </w:r>
    </w:p>
    <w:p w14:paraId="3A8CC0B6" w14:textId="77777777" w:rsidR="003207BE" w:rsidRPr="00672581" w:rsidRDefault="00000000" w:rsidP="00672581">
      <w:pPr>
        <w:pStyle w:val="Heading2"/>
      </w:pPr>
      <w:bookmarkStart w:id="13" w:name="_Toc239833681"/>
      <w:bookmarkStart w:id="14" w:name="_Toc240809179"/>
      <w:r w:rsidRPr="00672581">
        <w:lastRenderedPageBreak/>
        <w:t>1.3 Scope of the Project</w:t>
      </w:r>
      <w:bookmarkEnd w:id="13"/>
      <w:bookmarkEnd w:id="14"/>
    </w:p>
    <w:p w14:paraId="44C9E5BA" w14:textId="77777777" w:rsidR="003207BE" w:rsidRDefault="003207BE">
      <w:pPr>
        <w:rPr>
          <w:rFonts w:cs="Times New Roman"/>
        </w:rPr>
      </w:pPr>
    </w:p>
    <w:p w14:paraId="107EE1B9" w14:textId="77777777" w:rsidR="003207BE" w:rsidRDefault="00000000">
      <w:pPr>
        <w:ind w:firstLine="720"/>
        <w:rPr>
          <w:rFonts w:cs="Times New Roman"/>
        </w:rPr>
      </w:pPr>
      <w:r>
        <w:rPr>
          <w:rFonts w:cs="Times New Roman"/>
        </w:rPr>
        <w:t>The project addresses the customer churn in a telecommunications dataset which contains 7,043 customer records and 21 columns. It involves data preparation, descriptive mining, association rule mining, predictive mining, model evaluation, model interpretation, and system implementation. The target variable is Churn, which has two classes: Yes and No.</w:t>
      </w:r>
    </w:p>
    <w:p w14:paraId="6EA61ED1" w14:textId="77777777" w:rsidR="003207BE" w:rsidRDefault="00000000">
      <w:pPr>
        <w:pStyle w:val="ListBullet"/>
        <w:spacing w:after="40"/>
        <w:rPr>
          <w:rFonts w:cs="Times New Roman"/>
        </w:rPr>
      </w:pPr>
      <w:r>
        <w:rPr>
          <w:rFonts w:cs="Times New Roman"/>
        </w:rPr>
        <w:t>Data loading and inspection.</w:t>
      </w:r>
    </w:p>
    <w:p w14:paraId="75F922FF" w14:textId="77777777" w:rsidR="003207BE" w:rsidRDefault="00000000">
      <w:pPr>
        <w:pStyle w:val="ListBullet"/>
        <w:spacing w:after="40"/>
        <w:rPr>
          <w:rFonts w:cs="Times New Roman"/>
        </w:rPr>
      </w:pPr>
      <w:r>
        <w:rPr>
          <w:rFonts w:cs="Times New Roman"/>
        </w:rPr>
        <w:t>Missing value and data type handling.</w:t>
      </w:r>
    </w:p>
    <w:p w14:paraId="71C08034" w14:textId="77777777" w:rsidR="003207BE" w:rsidRDefault="00000000">
      <w:pPr>
        <w:pStyle w:val="ListBullet"/>
        <w:spacing w:after="40"/>
        <w:rPr>
          <w:rFonts w:cs="Times New Roman"/>
        </w:rPr>
      </w:pPr>
      <w:r>
        <w:rPr>
          <w:rFonts w:cs="Times New Roman"/>
        </w:rPr>
        <w:t xml:space="preserve">Conversion of </w:t>
      </w:r>
      <w:proofErr w:type="spellStart"/>
      <w:r>
        <w:rPr>
          <w:rFonts w:cs="Times New Roman"/>
        </w:rPr>
        <w:t>TotalCharges</w:t>
      </w:r>
      <w:proofErr w:type="spellEnd"/>
      <w:r>
        <w:rPr>
          <w:rFonts w:cs="Times New Roman"/>
        </w:rPr>
        <w:t xml:space="preserve"> to numeric values.</w:t>
      </w:r>
    </w:p>
    <w:p w14:paraId="01033691" w14:textId="77777777" w:rsidR="003207BE" w:rsidRDefault="00000000">
      <w:pPr>
        <w:pStyle w:val="ListBullet"/>
        <w:spacing w:after="40"/>
        <w:rPr>
          <w:rFonts w:cs="Times New Roman"/>
        </w:rPr>
      </w:pPr>
      <w:r>
        <w:rPr>
          <w:rFonts w:cs="Times New Roman"/>
        </w:rPr>
        <w:t>One-hot encoding of categorical variables.</w:t>
      </w:r>
    </w:p>
    <w:p w14:paraId="73510CE6" w14:textId="77777777" w:rsidR="003207BE" w:rsidRDefault="00000000">
      <w:pPr>
        <w:pStyle w:val="ListBullet"/>
        <w:spacing w:after="40"/>
        <w:rPr>
          <w:rFonts w:cs="Times New Roman"/>
        </w:rPr>
      </w:pPr>
      <w:r>
        <w:rPr>
          <w:rFonts w:cs="Times New Roman"/>
        </w:rPr>
        <w:t>Descriptive mining and visualization.</w:t>
      </w:r>
    </w:p>
    <w:p w14:paraId="0768C48D" w14:textId="77777777" w:rsidR="003207BE" w:rsidRDefault="00000000">
      <w:pPr>
        <w:pStyle w:val="ListBullet"/>
        <w:spacing w:after="40"/>
        <w:rPr>
          <w:rFonts w:cs="Times New Roman"/>
        </w:rPr>
      </w:pPr>
      <w:proofErr w:type="spellStart"/>
      <w:r>
        <w:rPr>
          <w:rFonts w:cs="Times New Roman"/>
        </w:rPr>
        <w:t>Apriori</w:t>
      </w:r>
      <w:proofErr w:type="spellEnd"/>
      <w:r>
        <w:rPr>
          <w:rFonts w:cs="Times New Roman"/>
        </w:rPr>
        <w:t xml:space="preserve"> association rule mining.</w:t>
      </w:r>
    </w:p>
    <w:p w14:paraId="594910F0" w14:textId="77777777" w:rsidR="003207BE" w:rsidRDefault="00000000">
      <w:pPr>
        <w:pStyle w:val="ListBullet"/>
        <w:spacing w:after="40"/>
        <w:rPr>
          <w:rFonts w:cs="Times New Roman"/>
        </w:rPr>
      </w:pPr>
      <w:r>
        <w:rPr>
          <w:rFonts w:cs="Times New Roman"/>
        </w:rPr>
        <w:t>Classification using Logistic Regression, Decision Tree, and Random Forest.</w:t>
      </w:r>
    </w:p>
    <w:p w14:paraId="631BBE79" w14:textId="77777777" w:rsidR="003207BE" w:rsidRDefault="00000000">
      <w:pPr>
        <w:pStyle w:val="ListBullet"/>
        <w:spacing w:after="40"/>
        <w:rPr>
          <w:rFonts w:cs="Times New Roman"/>
        </w:rPr>
      </w:pPr>
      <w:r>
        <w:rPr>
          <w:rFonts w:cs="Times New Roman"/>
        </w:rPr>
        <w:t xml:space="preserve">Feature scaling experiment using </w:t>
      </w:r>
      <w:proofErr w:type="spellStart"/>
      <w:r>
        <w:rPr>
          <w:rFonts w:cs="Times New Roman"/>
        </w:rPr>
        <w:t>StandardScaler</w:t>
      </w:r>
      <w:proofErr w:type="spellEnd"/>
      <w:r>
        <w:rPr>
          <w:rFonts w:cs="Times New Roman"/>
        </w:rPr>
        <w:t>.</w:t>
      </w:r>
    </w:p>
    <w:p w14:paraId="3A670864" w14:textId="77777777" w:rsidR="003207BE" w:rsidRDefault="00000000">
      <w:pPr>
        <w:pStyle w:val="ListBullet"/>
        <w:spacing w:after="40"/>
        <w:rPr>
          <w:rFonts w:cs="Times New Roman"/>
          <w:b/>
          <w:bCs/>
        </w:rPr>
      </w:pPr>
      <w:r>
        <w:rPr>
          <w:rFonts w:cs="Times New Roman"/>
        </w:rPr>
        <w:t>Model evaluation and interpretation.</w:t>
      </w:r>
    </w:p>
    <w:p w14:paraId="1DB9B567" w14:textId="77777777" w:rsidR="003207BE" w:rsidRDefault="00000000">
      <w:pPr>
        <w:pStyle w:val="ListBullet"/>
        <w:spacing w:after="40"/>
        <w:rPr>
          <w:rFonts w:cs="Times New Roman"/>
          <w:b/>
          <w:bCs/>
        </w:rPr>
      </w:pPr>
      <w:proofErr w:type="spellStart"/>
      <w:r>
        <w:rPr>
          <w:rFonts w:cs="Times New Roman"/>
        </w:rPr>
        <w:t>Streamlit</w:t>
      </w:r>
      <w:proofErr w:type="spellEnd"/>
      <w:r>
        <w:rPr>
          <w:rFonts w:cs="Times New Roman"/>
        </w:rPr>
        <w:t xml:space="preserve"> dashboard and prediction </w:t>
      </w:r>
      <w:proofErr w:type="gramStart"/>
      <w:r>
        <w:rPr>
          <w:rFonts w:cs="Times New Roman"/>
        </w:rPr>
        <w:t>system..</w:t>
      </w:r>
      <w:proofErr w:type="gramEnd"/>
    </w:p>
    <w:p w14:paraId="7870F86C" w14:textId="77777777" w:rsidR="003207BE" w:rsidRDefault="003207BE">
      <w:pPr>
        <w:rPr>
          <w:rFonts w:cs="Times New Roman"/>
          <w:b/>
          <w:bCs/>
        </w:rPr>
      </w:pPr>
    </w:p>
    <w:p w14:paraId="20F7366E" w14:textId="77777777" w:rsidR="003207BE" w:rsidRPr="00672581" w:rsidRDefault="00000000" w:rsidP="00672581">
      <w:pPr>
        <w:pStyle w:val="Heading2"/>
      </w:pPr>
      <w:bookmarkStart w:id="15" w:name="_Toc239833682"/>
      <w:bookmarkStart w:id="16" w:name="_Toc240809180"/>
      <w:r w:rsidRPr="00672581">
        <w:t>1.4 Methodology overview</w:t>
      </w:r>
      <w:bookmarkEnd w:id="15"/>
      <w:bookmarkEnd w:id="16"/>
    </w:p>
    <w:p w14:paraId="46EFE2B7" w14:textId="77777777" w:rsidR="003207BE" w:rsidRDefault="003207BE"/>
    <w:p w14:paraId="7BD96EA1" w14:textId="77777777" w:rsidR="003207BE" w:rsidRDefault="00000000">
      <w:pPr>
        <w:spacing w:after="120" w:line="360" w:lineRule="auto"/>
        <w:ind w:firstLineChars="349" w:firstLine="838"/>
        <w:jc w:val="both"/>
        <w:rPr>
          <w:rFonts w:cs="Times New Roman"/>
        </w:rPr>
      </w:pPr>
      <w:r>
        <w:rPr>
          <w:rFonts w:cs="Times New Roman"/>
        </w:rPr>
        <w:t xml:space="preserve">I followed the standard data mining process, beginning with loading and inspecting the dataset. Data preprocessing was performed, then descriptive mining was used to explore churn patterns. </w:t>
      </w:r>
      <w:proofErr w:type="spellStart"/>
      <w:r>
        <w:rPr>
          <w:rFonts w:cs="Times New Roman"/>
        </w:rPr>
        <w:t>Apriori</w:t>
      </w:r>
      <w:proofErr w:type="spellEnd"/>
      <w:r>
        <w:rPr>
          <w:rFonts w:cs="Times New Roman"/>
        </w:rPr>
        <w:t xml:space="preserve"> was used to find associated customer characteristics. For predictive mining, the data was split into training and testing sets, and three classification models were tested. Models were evaluated using appropriate metrics, and the selected model was integrated with a </w:t>
      </w:r>
      <w:proofErr w:type="spellStart"/>
      <w:r>
        <w:rPr>
          <w:rFonts w:cs="Times New Roman"/>
        </w:rPr>
        <w:t>Streamlit</w:t>
      </w:r>
      <w:proofErr w:type="spellEnd"/>
      <w:r>
        <w:rPr>
          <w:rFonts w:cs="Times New Roman"/>
        </w:rPr>
        <w:t xml:space="preserve"> system.</w:t>
      </w:r>
    </w:p>
    <w:p w14:paraId="5F7602C2" w14:textId="77777777" w:rsidR="003207BE" w:rsidRDefault="003207BE">
      <w:pPr>
        <w:spacing w:after="120" w:line="360" w:lineRule="auto"/>
        <w:ind w:firstLine="720"/>
        <w:jc w:val="both"/>
        <w:rPr>
          <w:rFonts w:cs="Times New Roman"/>
        </w:rPr>
      </w:pPr>
    </w:p>
    <w:p w14:paraId="4D54B873" w14:textId="77777777" w:rsidR="003207BE" w:rsidRDefault="00000000">
      <w:pPr>
        <w:pStyle w:val="ListNumber"/>
        <w:rPr>
          <w:rFonts w:cs="Times New Roman"/>
        </w:rPr>
      </w:pPr>
      <w:r>
        <w:rPr>
          <w:rFonts w:cs="Times New Roman"/>
        </w:rPr>
        <w:t>Business Understanding</w:t>
      </w:r>
    </w:p>
    <w:p w14:paraId="4634E3CD" w14:textId="77777777" w:rsidR="003207BE" w:rsidRDefault="00000000">
      <w:pPr>
        <w:pStyle w:val="ListNumber"/>
        <w:rPr>
          <w:rFonts w:cs="Times New Roman"/>
        </w:rPr>
      </w:pPr>
      <w:r>
        <w:rPr>
          <w:rFonts w:cs="Times New Roman"/>
        </w:rPr>
        <w:t>Data Collection</w:t>
      </w:r>
    </w:p>
    <w:p w14:paraId="76140902" w14:textId="77777777" w:rsidR="003207BE" w:rsidRDefault="00000000">
      <w:pPr>
        <w:pStyle w:val="ListNumber"/>
        <w:rPr>
          <w:rFonts w:cs="Times New Roman"/>
        </w:rPr>
      </w:pPr>
      <w:r>
        <w:rPr>
          <w:rFonts w:cs="Times New Roman"/>
        </w:rPr>
        <w:t>Data Understanding</w:t>
      </w:r>
    </w:p>
    <w:p w14:paraId="79AA9440" w14:textId="77777777" w:rsidR="003207BE" w:rsidRDefault="00000000">
      <w:pPr>
        <w:pStyle w:val="ListNumber"/>
        <w:rPr>
          <w:rFonts w:cs="Times New Roman"/>
        </w:rPr>
      </w:pPr>
      <w:r>
        <w:rPr>
          <w:rFonts w:cs="Times New Roman"/>
        </w:rPr>
        <w:t>Data Preparation and Preprocessing</w:t>
      </w:r>
    </w:p>
    <w:p w14:paraId="20064547" w14:textId="77777777" w:rsidR="003207BE" w:rsidRDefault="00000000">
      <w:pPr>
        <w:pStyle w:val="ListNumber"/>
        <w:rPr>
          <w:rFonts w:cs="Times New Roman"/>
        </w:rPr>
      </w:pPr>
      <w:r>
        <w:rPr>
          <w:rFonts w:cs="Times New Roman"/>
        </w:rPr>
        <w:t>Descriptive Mining</w:t>
      </w:r>
    </w:p>
    <w:p w14:paraId="2B9C692B" w14:textId="77777777" w:rsidR="003207BE" w:rsidRDefault="00000000">
      <w:pPr>
        <w:pStyle w:val="ListNumber"/>
        <w:rPr>
          <w:rFonts w:cs="Times New Roman"/>
        </w:rPr>
      </w:pPr>
      <w:r>
        <w:rPr>
          <w:rFonts w:cs="Times New Roman"/>
        </w:rPr>
        <w:t>Association / Pattern Mining</w:t>
      </w:r>
    </w:p>
    <w:p w14:paraId="2A7B6F30" w14:textId="77777777" w:rsidR="003207BE" w:rsidRDefault="00000000">
      <w:pPr>
        <w:pStyle w:val="ListNumber"/>
        <w:rPr>
          <w:rFonts w:cs="Times New Roman"/>
        </w:rPr>
      </w:pPr>
      <w:r>
        <w:rPr>
          <w:rFonts w:cs="Times New Roman"/>
        </w:rPr>
        <w:t>Predictive Mining</w:t>
      </w:r>
    </w:p>
    <w:p w14:paraId="5C6552BC" w14:textId="77777777" w:rsidR="003207BE" w:rsidRDefault="00000000">
      <w:pPr>
        <w:pStyle w:val="ListNumber"/>
        <w:rPr>
          <w:rFonts w:cs="Times New Roman"/>
        </w:rPr>
      </w:pPr>
      <w:r>
        <w:rPr>
          <w:rFonts w:cs="Times New Roman"/>
        </w:rPr>
        <w:t>Model Evaluation</w:t>
      </w:r>
    </w:p>
    <w:p w14:paraId="3623EF62" w14:textId="77777777" w:rsidR="003207BE" w:rsidRDefault="00000000">
      <w:pPr>
        <w:pStyle w:val="ListNumber"/>
        <w:rPr>
          <w:rFonts w:cs="Times New Roman"/>
        </w:rPr>
      </w:pPr>
      <w:r>
        <w:rPr>
          <w:rFonts w:cs="Times New Roman"/>
        </w:rPr>
        <w:lastRenderedPageBreak/>
        <w:t>Model Interpretation</w:t>
      </w:r>
    </w:p>
    <w:p w14:paraId="1BA34A76" w14:textId="77777777" w:rsidR="003207BE" w:rsidRDefault="00000000">
      <w:pPr>
        <w:pStyle w:val="ListNumber"/>
        <w:rPr>
          <w:rFonts w:cs="Times New Roman"/>
        </w:rPr>
      </w:pPr>
      <w:r>
        <w:rPr>
          <w:rFonts w:cs="Times New Roman"/>
        </w:rPr>
        <w:t>System Implementation</w:t>
      </w:r>
    </w:p>
    <w:p w14:paraId="626C4BC2" w14:textId="77777777" w:rsidR="003207BE" w:rsidRDefault="003207BE">
      <w:pPr>
        <w:pStyle w:val="ListNumber"/>
        <w:numPr>
          <w:ilvl w:val="0"/>
          <w:numId w:val="0"/>
        </w:numPr>
        <w:rPr>
          <w:rFonts w:cs="Times New Roman"/>
        </w:rPr>
      </w:pPr>
    </w:p>
    <w:p w14:paraId="6FA348D6" w14:textId="77777777" w:rsidR="003207BE" w:rsidRDefault="003207BE">
      <w:pPr>
        <w:pStyle w:val="ListNumber"/>
        <w:numPr>
          <w:ilvl w:val="0"/>
          <w:numId w:val="0"/>
        </w:numPr>
        <w:rPr>
          <w:rFonts w:cs="Times New Roman"/>
        </w:rPr>
      </w:pPr>
    </w:p>
    <w:p w14:paraId="662E2124" w14:textId="77777777" w:rsidR="003207BE" w:rsidRDefault="003207BE">
      <w:pPr>
        <w:pStyle w:val="ListNumber"/>
        <w:numPr>
          <w:ilvl w:val="0"/>
          <w:numId w:val="0"/>
        </w:numPr>
        <w:rPr>
          <w:rFonts w:cs="Times New Roman"/>
        </w:rPr>
      </w:pPr>
    </w:p>
    <w:p w14:paraId="12BA5565" w14:textId="77777777" w:rsidR="003207BE" w:rsidRPr="00672581" w:rsidRDefault="00000000" w:rsidP="00672581">
      <w:pPr>
        <w:pStyle w:val="Heading2"/>
      </w:pPr>
      <w:bookmarkStart w:id="17" w:name="_Toc239833683"/>
      <w:bookmarkStart w:id="18" w:name="_Toc240809181"/>
      <w:r w:rsidRPr="00672581">
        <w:t>1.5 Benefits of the Project</w:t>
      </w:r>
      <w:bookmarkEnd w:id="17"/>
      <w:bookmarkEnd w:id="18"/>
    </w:p>
    <w:p w14:paraId="116ACC13" w14:textId="77777777" w:rsidR="003207BE" w:rsidRDefault="003207BE">
      <w:pPr>
        <w:pStyle w:val="ListParagraph"/>
        <w:spacing w:after="120" w:line="360" w:lineRule="auto"/>
        <w:ind w:left="0" w:firstLine="720"/>
        <w:rPr>
          <w:rFonts w:cs="Times New Roman"/>
        </w:rPr>
      </w:pPr>
    </w:p>
    <w:p w14:paraId="4923BA36" w14:textId="77777777" w:rsidR="003207BE" w:rsidRDefault="00000000">
      <w:pPr>
        <w:pStyle w:val="ListParagraph"/>
        <w:spacing w:after="120" w:line="360" w:lineRule="auto"/>
        <w:ind w:left="0" w:firstLine="720"/>
        <w:rPr>
          <w:rFonts w:cs="Times New Roman"/>
        </w:rPr>
      </w:pPr>
      <w:r>
        <w:rPr>
          <w:rFonts w:cs="Times New Roman"/>
        </w:rPr>
        <w:t>This project helps telecom company understand customer churn in a simple way. Instead of analyzing records for every customer, this approach can group customers with higher observed churn rates. The prediction model can also give an estimate of churn risk for an individual customer. This may enable the company to focus on customers who need more retention effort.</w:t>
      </w:r>
    </w:p>
    <w:p w14:paraId="7AAB8421" w14:textId="77777777" w:rsidR="003207BE" w:rsidRDefault="003207BE">
      <w:pPr>
        <w:pStyle w:val="ListParagraph"/>
        <w:spacing w:after="120"/>
        <w:rPr>
          <w:rFonts w:cs="Times New Roman"/>
        </w:rPr>
      </w:pPr>
    </w:p>
    <w:p w14:paraId="20F8D004" w14:textId="77777777" w:rsidR="003207BE" w:rsidRDefault="003207BE">
      <w:pPr>
        <w:pStyle w:val="Heading1"/>
        <w:rPr>
          <w:rFonts w:cs="Times New Roman"/>
        </w:rPr>
      </w:pPr>
      <w:bookmarkStart w:id="19" w:name="_Toc239833684"/>
    </w:p>
    <w:p w14:paraId="0450DDD5" w14:textId="77777777" w:rsidR="003207BE" w:rsidRDefault="003207BE">
      <w:pPr>
        <w:pStyle w:val="Heading1"/>
        <w:rPr>
          <w:rFonts w:cs="Times New Roman"/>
        </w:rPr>
      </w:pPr>
    </w:p>
    <w:p w14:paraId="2D5AE695" w14:textId="77777777" w:rsidR="003207BE" w:rsidRDefault="003207BE">
      <w:pPr>
        <w:pStyle w:val="Heading1"/>
        <w:rPr>
          <w:rFonts w:cs="Times New Roman"/>
        </w:rPr>
      </w:pPr>
    </w:p>
    <w:p w14:paraId="134CB06F" w14:textId="77777777" w:rsidR="003207BE" w:rsidRDefault="003207BE">
      <w:pPr>
        <w:pStyle w:val="Heading1"/>
        <w:rPr>
          <w:rFonts w:cs="Times New Roman"/>
        </w:rPr>
      </w:pPr>
    </w:p>
    <w:p w14:paraId="00193EB0" w14:textId="77777777" w:rsidR="003207BE" w:rsidRDefault="003207BE">
      <w:pPr>
        <w:pStyle w:val="Heading1"/>
        <w:rPr>
          <w:rFonts w:cs="Times New Roman"/>
        </w:rPr>
      </w:pPr>
    </w:p>
    <w:p w14:paraId="6386876E" w14:textId="77777777" w:rsidR="003207BE" w:rsidRDefault="003207BE">
      <w:pPr>
        <w:pStyle w:val="Heading1"/>
        <w:rPr>
          <w:rFonts w:cs="Times New Roman"/>
        </w:rPr>
      </w:pPr>
    </w:p>
    <w:p w14:paraId="3B066838" w14:textId="77777777" w:rsidR="003207BE" w:rsidRDefault="003207BE">
      <w:pPr>
        <w:rPr>
          <w:rFonts w:cs="Times New Roman"/>
        </w:rPr>
      </w:pPr>
    </w:p>
    <w:p w14:paraId="7FD90AFA" w14:textId="77777777" w:rsidR="003207BE" w:rsidRDefault="003207BE">
      <w:pPr>
        <w:rPr>
          <w:rFonts w:cs="Times New Roman"/>
        </w:rPr>
      </w:pPr>
    </w:p>
    <w:p w14:paraId="44870278" w14:textId="77777777" w:rsidR="003207BE" w:rsidRDefault="003207BE">
      <w:pPr>
        <w:rPr>
          <w:rFonts w:cs="Times New Roman"/>
        </w:rPr>
      </w:pPr>
    </w:p>
    <w:p w14:paraId="0A7693EF" w14:textId="77777777" w:rsidR="003207BE" w:rsidRDefault="00000000">
      <w:pPr>
        <w:pStyle w:val="Heading1"/>
        <w:rPr>
          <w:rFonts w:cs="Times New Roman"/>
        </w:rPr>
      </w:pPr>
      <w:bookmarkStart w:id="20" w:name="_Toc240809182"/>
      <w:r>
        <w:rPr>
          <w:rFonts w:cs="Times New Roman"/>
        </w:rPr>
        <w:lastRenderedPageBreak/>
        <w:t>CHAPTER 2</w:t>
      </w:r>
      <w:bookmarkEnd w:id="19"/>
      <w:bookmarkEnd w:id="20"/>
    </w:p>
    <w:p w14:paraId="0215DF3E" w14:textId="77777777" w:rsidR="003207BE" w:rsidRDefault="00000000">
      <w:pPr>
        <w:pStyle w:val="Heading1"/>
        <w:rPr>
          <w:rFonts w:cs="Times New Roman"/>
        </w:rPr>
      </w:pPr>
      <w:r>
        <w:rPr>
          <w:rFonts w:cs="Times New Roman"/>
        </w:rPr>
        <w:t xml:space="preserve"> </w:t>
      </w:r>
      <w:bookmarkStart w:id="21" w:name="_Toc239833685"/>
      <w:bookmarkStart w:id="22" w:name="_Toc240809183"/>
      <w:r>
        <w:rPr>
          <w:rFonts w:cs="Times New Roman"/>
        </w:rPr>
        <w:t>DATA PREPARATION &amp; PREPROCESSING</w:t>
      </w:r>
      <w:bookmarkEnd w:id="21"/>
      <w:bookmarkEnd w:id="22"/>
    </w:p>
    <w:p w14:paraId="1C21EF78" w14:textId="77777777" w:rsidR="003207BE" w:rsidRDefault="003207BE">
      <w:pPr>
        <w:rPr>
          <w:rFonts w:cs="Times New Roman"/>
        </w:rPr>
      </w:pPr>
    </w:p>
    <w:p w14:paraId="5CEC8CEF" w14:textId="77777777" w:rsidR="003207BE" w:rsidRDefault="00000000">
      <w:pPr>
        <w:rPr>
          <w:rFonts w:cs="Times New Roman"/>
        </w:rPr>
      </w:pPr>
      <w:r>
        <w:rPr>
          <w:rFonts w:cs="Times New Roman"/>
        </w:rPr>
        <w:t>In this chapter, data preparation is performed before applying any data mining methods. The data size, columns, data types, target variable, missing records, duplicate rows, and model features were examined</w:t>
      </w:r>
    </w:p>
    <w:p w14:paraId="79E7A275" w14:textId="77777777" w:rsidR="003207BE" w:rsidRPr="00672581" w:rsidRDefault="00000000" w:rsidP="00672581">
      <w:pPr>
        <w:pStyle w:val="Heading2"/>
      </w:pPr>
      <w:bookmarkStart w:id="23" w:name="_Toc239833686"/>
      <w:bookmarkStart w:id="24" w:name="_Toc240809184"/>
      <w:r w:rsidRPr="00672581">
        <w:t>2.1 Dataset and Data Statistics</w:t>
      </w:r>
      <w:bookmarkEnd w:id="23"/>
      <w:bookmarkEnd w:id="24"/>
    </w:p>
    <w:p w14:paraId="46506973" w14:textId="77777777" w:rsidR="003207BE" w:rsidRDefault="003207BE">
      <w:pPr>
        <w:rPr>
          <w:rFonts w:cs="Times New Roman"/>
        </w:rPr>
      </w:pPr>
    </w:p>
    <w:p w14:paraId="15EA3FDD" w14:textId="77777777" w:rsidR="003207BE" w:rsidRDefault="00000000">
      <w:pPr>
        <w:spacing w:after="120" w:line="360" w:lineRule="auto"/>
        <w:ind w:firstLine="720"/>
        <w:jc w:val="both"/>
        <w:rPr>
          <w:rFonts w:cs="Times New Roman"/>
        </w:rPr>
      </w:pPr>
      <w:r>
        <w:rPr>
          <w:rFonts w:cs="Times New Roman"/>
        </w:rPr>
        <w:t xml:space="preserve">The </w:t>
      </w:r>
      <w:proofErr w:type="spellStart"/>
      <w:r>
        <w:rPr>
          <w:rFonts w:cs="Times New Roman"/>
        </w:rPr>
        <w:t>The</w:t>
      </w:r>
      <w:proofErr w:type="spellEnd"/>
      <w:r>
        <w:rPr>
          <w:rFonts w:cs="Times New Roman"/>
        </w:rPr>
        <w:t xml:space="preserve"> dataset used in this project is the IBM Telco Customer Churn dataset from the </w:t>
      </w:r>
      <w:proofErr w:type="spellStart"/>
      <w:proofErr w:type="gramStart"/>
      <w:r>
        <w:rPr>
          <w:rFonts w:cs="Times New Roman"/>
        </w:rPr>
        <w:t>kaggle</w:t>
      </w:r>
      <w:proofErr w:type="spellEnd"/>
      <w:r>
        <w:rPr>
          <w:rFonts w:cs="Times New Roman"/>
        </w:rPr>
        <w:t xml:space="preserve"> .</w:t>
      </w:r>
      <w:proofErr w:type="gramEnd"/>
      <w:r>
        <w:rPr>
          <w:rFonts w:cs="Times New Roman"/>
        </w:rPr>
        <w:t xml:space="preserve"> It contains customer information and the final churn status of each customer.</w:t>
      </w:r>
    </w:p>
    <w:tbl>
      <w:tblPr>
        <w:tblStyle w:val="TableGrid"/>
        <w:tblW w:w="0" w:type="auto"/>
        <w:jc w:val="center"/>
        <w:tblLook w:val="04A0" w:firstRow="1" w:lastRow="0" w:firstColumn="1" w:lastColumn="0" w:noHBand="0" w:noVBand="1"/>
      </w:tblPr>
      <w:tblGrid>
        <w:gridCol w:w="4686"/>
        <w:gridCol w:w="4664"/>
      </w:tblGrid>
      <w:tr w:rsidR="003207BE" w14:paraId="60A3BEE1" w14:textId="77777777">
        <w:trPr>
          <w:jc w:val="center"/>
        </w:trPr>
        <w:tc>
          <w:tcPr>
            <w:tcW w:w="4824" w:type="dxa"/>
          </w:tcPr>
          <w:p w14:paraId="56A0C804" w14:textId="77777777" w:rsidR="003207BE" w:rsidRDefault="00000000">
            <w:pPr>
              <w:spacing w:after="0"/>
              <w:rPr>
                <w:rFonts w:cs="Times New Roman"/>
              </w:rPr>
            </w:pPr>
            <w:r>
              <w:rPr>
                <w:rFonts w:cs="Times New Roman"/>
                <w:b/>
              </w:rPr>
              <w:t>Item</w:t>
            </w:r>
          </w:p>
        </w:tc>
        <w:tc>
          <w:tcPr>
            <w:tcW w:w="4824" w:type="dxa"/>
          </w:tcPr>
          <w:p w14:paraId="71262D46" w14:textId="77777777" w:rsidR="003207BE" w:rsidRDefault="00000000">
            <w:pPr>
              <w:spacing w:after="0"/>
              <w:rPr>
                <w:rFonts w:cs="Times New Roman"/>
              </w:rPr>
            </w:pPr>
            <w:r>
              <w:rPr>
                <w:rFonts w:cs="Times New Roman"/>
                <w:b/>
              </w:rPr>
              <w:t>Value</w:t>
            </w:r>
          </w:p>
        </w:tc>
      </w:tr>
      <w:tr w:rsidR="003207BE" w14:paraId="7FA28044" w14:textId="77777777">
        <w:trPr>
          <w:jc w:val="center"/>
        </w:trPr>
        <w:tc>
          <w:tcPr>
            <w:tcW w:w="4824" w:type="dxa"/>
          </w:tcPr>
          <w:p w14:paraId="04DE9FAC" w14:textId="77777777" w:rsidR="003207BE" w:rsidRDefault="00000000">
            <w:pPr>
              <w:spacing w:after="0"/>
              <w:rPr>
                <w:rFonts w:cs="Times New Roman"/>
              </w:rPr>
            </w:pPr>
            <w:r>
              <w:rPr>
                <w:rFonts w:cs="Times New Roman"/>
              </w:rPr>
              <w:t>Number of records</w:t>
            </w:r>
          </w:p>
        </w:tc>
        <w:tc>
          <w:tcPr>
            <w:tcW w:w="4824" w:type="dxa"/>
          </w:tcPr>
          <w:p w14:paraId="6BA04C78" w14:textId="77777777" w:rsidR="003207BE" w:rsidRDefault="00000000">
            <w:pPr>
              <w:spacing w:after="0"/>
              <w:rPr>
                <w:rFonts w:cs="Times New Roman"/>
              </w:rPr>
            </w:pPr>
            <w:r>
              <w:rPr>
                <w:rFonts w:cs="Times New Roman"/>
              </w:rPr>
              <w:t>7,043</w:t>
            </w:r>
          </w:p>
        </w:tc>
      </w:tr>
      <w:tr w:rsidR="003207BE" w14:paraId="6AC47CAD" w14:textId="77777777">
        <w:trPr>
          <w:jc w:val="center"/>
        </w:trPr>
        <w:tc>
          <w:tcPr>
            <w:tcW w:w="4824" w:type="dxa"/>
          </w:tcPr>
          <w:p w14:paraId="181FA778" w14:textId="77777777" w:rsidR="003207BE" w:rsidRDefault="00000000">
            <w:pPr>
              <w:spacing w:after="0"/>
              <w:rPr>
                <w:rFonts w:cs="Times New Roman"/>
              </w:rPr>
            </w:pPr>
            <w:r>
              <w:rPr>
                <w:rFonts w:cs="Times New Roman"/>
              </w:rPr>
              <w:t>Number of attributes</w:t>
            </w:r>
          </w:p>
        </w:tc>
        <w:tc>
          <w:tcPr>
            <w:tcW w:w="4824" w:type="dxa"/>
          </w:tcPr>
          <w:p w14:paraId="11685654" w14:textId="77777777" w:rsidR="003207BE" w:rsidRDefault="00000000">
            <w:pPr>
              <w:spacing w:after="0"/>
              <w:rPr>
                <w:rFonts w:cs="Times New Roman"/>
              </w:rPr>
            </w:pPr>
            <w:r>
              <w:rPr>
                <w:rFonts w:cs="Times New Roman"/>
              </w:rPr>
              <w:t>21</w:t>
            </w:r>
          </w:p>
        </w:tc>
      </w:tr>
      <w:tr w:rsidR="003207BE" w14:paraId="029BE4D1" w14:textId="77777777">
        <w:trPr>
          <w:jc w:val="center"/>
        </w:trPr>
        <w:tc>
          <w:tcPr>
            <w:tcW w:w="4824" w:type="dxa"/>
          </w:tcPr>
          <w:p w14:paraId="0EEFE07A" w14:textId="77777777" w:rsidR="003207BE" w:rsidRDefault="00000000">
            <w:pPr>
              <w:spacing w:after="0"/>
              <w:rPr>
                <w:rFonts w:cs="Times New Roman"/>
              </w:rPr>
            </w:pPr>
            <w:r>
              <w:rPr>
                <w:rFonts w:cs="Times New Roman"/>
              </w:rPr>
              <w:t>Target attribute</w:t>
            </w:r>
          </w:p>
        </w:tc>
        <w:tc>
          <w:tcPr>
            <w:tcW w:w="4824" w:type="dxa"/>
          </w:tcPr>
          <w:p w14:paraId="238363E4" w14:textId="77777777" w:rsidR="003207BE" w:rsidRDefault="00000000">
            <w:pPr>
              <w:spacing w:after="0"/>
              <w:rPr>
                <w:rFonts w:cs="Times New Roman"/>
              </w:rPr>
            </w:pPr>
            <w:r>
              <w:rPr>
                <w:rFonts w:cs="Times New Roman"/>
              </w:rPr>
              <w:t>Churn</w:t>
            </w:r>
          </w:p>
        </w:tc>
      </w:tr>
      <w:tr w:rsidR="003207BE" w14:paraId="43DC4719" w14:textId="77777777">
        <w:trPr>
          <w:jc w:val="center"/>
        </w:trPr>
        <w:tc>
          <w:tcPr>
            <w:tcW w:w="4824" w:type="dxa"/>
          </w:tcPr>
          <w:p w14:paraId="31A5E83D" w14:textId="77777777" w:rsidR="003207BE" w:rsidRDefault="00000000">
            <w:pPr>
              <w:spacing w:after="0"/>
              <w:rPr>
                <w:rFonts w:cs="Times New Roman"/>
              </w:rPr>
            </w:pPr>
            <w:r>
              <w:rPr>
                <w:rFonts w:cs="Times New Roman"/>
              </w:rPr>
              <w:t>No Churn</w:t>
            </w:r>
          </w:p>
        </w:tc>
        <w:tc>
          <w:tcPr>
            <w:tcW w:w="4824" w:type="dxa"/>
          </w:tcPr>
          <w:p w14:paraId="44CB3C7C" w14:textId="77777777" w:rsidR="003207BE" w:rsidRDefault="00000000">
            <w:pPr>
              <w:spacing w:after="0"/>
              <w:rPr>
                <w:rFonts w:cs="Times New Roman"/>
              </w:rPr>
            </w:pPr>
            <w:r>
              <w:rPr>
                <w:rFonts w:cs="Times New Roman"/>
              </w:rPr>
              <w:t>5,174</w:t>
            </w:r>
          </w:p>
        </w:tc>
      </w:tr>
      <w:tr w:rsidR="003207BE" w14:paraId="7E2BCB15" w14:textId="77777777">
        <w:trPr>
          <w:jc w:val="center"/>
        </w:trPr>
        <w:tc>
          <w:tcPr>
            <w:tcW w:w="4824" w:type="dxa"/>
          </w:tcPr>
          <w:p w14:paraId="74A0730E" w14:textId="77777777" w:rsidR="003207BE" w:rsidRDefault="00000000">
            <w:pPr>
              <w:spacing w:after="0"/>
              <w:rPr>
                <w:rFonts w:cs="Times New Roman"/>
              </w:rPr>
            </w:pPr>
            <w:r>
              <w:rPr>
                <w:rFonts w:cs="Times New Roman"/>
              </w:rPr>
              <w:t>Churn</w:t>
            </w:r>
          </w:p>
        </w:tc>
        <w:tc>
          <w:tcPr>
            <w:tcW w:w="4824" w:type="dxa"/>
          </w:tcPr>
          <w:p w14:paraId="4A6ACC48" w14:textId="77777777" w:rsidR="003207BE" w:rsidRDefault="00000000">
            <w:pPr>
              <w:spacing w:after="0"/>
              <w:rPr>
                <w:rFonts w:cs="Times New Roman"/>
              </w:rPr>
            </w:pPr>
            <w:r>
              <w:rPr>
                <w:rFonts w:cs="Times New Roman"/>
              </w:rPr>
              <w:t>1,869</w:t>
            </w:r>
          </w:p>
        </w:tc>
      </w:tr>
      <w:tr w:rsidR="003207BE" w14:paraId="16585169" w14:textId="77777777">
        <w:trPr>
          <w:jc w:val="center"/>
        </w:trPr>
        <w:tc>
          <w:tcPr>
            <w:tcW w:w="4824" w:type="dxa"/>
          </w:tcPr>
          <w:p w14:paraId="711AD82A" w14:textId="77777777" w:rsidR="003207BE" w:rsidRDefault="00000000">
            <w:pPr>
              <w:spacing w:after="0"/>
              <w:rPr>
                <w:rFonts w:cs="Times New Roman"/>
              </w:rPr>
            </w:pPr>
            <w:r>
              <w:rPr>
                <w:rFonts w:cs="Times New Roman"/>
              </w:rPr>
              <w:t>Overall churn rate</w:t>
            </w:r>
          </w:p>
        </w:tc>
        <w:tc>
          <w:tcPr>
            <w:tcW w:w="4824" w:type="dxa"/>
          </w:tcPr>
          <w:p w14:paraId="2DE3C70F" w14:textId="77777777" w:rsidR="003207BE" w:rsidRDefault="00000000">
            <w:pPr>
              <w:spacing w:after="0"/>
              <w:rPr>
                <w:rFonts w:cs="Times New Roman"/>
              </w:rPr>
            </w:pPr>
            <w:r>
              <w:rPr>
                <w:rFonts w:cs="Times New Roman"/>
              </w:rPr>
              <w:t>26.54%</w:t>
            </w:r>
          </w:p>
        </w:tc>
      </w:tr>
      <w:tr w:rsidR="003207BE" w14:paraId="36200DF3" w14:textId="77777777">
        <w:trPr>
          <w:jc w:val="center"/>
        </w:trPr>
        <w:tc>
          <w:tcPr>
            <w:tcW w:w="4824" w:type="dxa"/>
          </w:tcPr>
          <w:p w14:paraId="5537DD25" w14:textId="77777777" w:rsidR="003207BE" w:rsidRDefault="00000000">
            <w:pPr>
              <w:spacing w:after="0"/>
              <w:rPr>
                <w:rFonts w:cs="Times New Roman"/>
              </w:rPr>
            </w:pPr>
            <w:r>
              <w:rPr>
                <w:rFonts w:cs="Times New Roman"/>
              </w:rPr>
              <w:t>Duplicate rows</w:t>
            </w:r>
          </w:p>
        </w:tc>
        <w:tc>
          <w:tcPr>
            <w:tcW w:w="4824" w:type="dxa"/>
          </w:tcPr>
          <w:p w14:paraId="5B2BB087" w14:textId="77777777" w:rsidR="003207BE" w:rsidRDefault="00000000">
            <w:pPr>
              <w:spacing w:after="0"/>
              <w:rPr>
                <w:rFonts w:cs="Times New Roman"/>
              </w:rPr>
            </w:pPr>
            <w:r>
              <w:rPr>
                <w:rFonts w:cs="Times New Roman"/>
              </w:rPr>
              <w:t>0</w:t>
            </w:r>
          </w:p>
        </w:tc>
      </w:tr>
      <w:tr w:rsidR="003207BE" w14:paraId="15F5CC8D" w14:textId="77777777">
        <w:trPr>
          <w:jc w:val="center"/>
        </w:trPr>
        <w:tc>
          <w:tcPr>
            <w:tcW w:w="4824" w:type="dxa"/>
          </w:tcPr>
          <w:p w14:paraId="06C3F421" w14:textId="77777777" w:rsidR="003207BE" w:rsidRDefault="00000000">
            <w:pPr>
              <w:spacing w:after="0"/>
              <w:rPr>
                <w:rFonts w:cs="Times New Roman"/>
              </w:rPr>
            </w:pPr>
            <w:r>
              <w:rPr>
                <w:rFonts w:cs="Times New Roman"/>
              </w:rPr>
              <w:t xml:space="preserve">Blank </w:t>
            </w:r>
            <w:proofErr w:type="spellStart"/>
            <w:r>
              <w:rPr>
                <w:rFonts w:cs="Times New Roman"/>
              </w:rPr>
              <w:t>TotalCharges</w:t>
            </w:r>
            <w:proofErr w:type="spellEnd"/>
            <w:r>
              <w:rPr>
                <w:rFonts w:cs="Times New Roman"/>
              </w:rPr>
              <w:t xml:space="preserve"> records</w:t>
            </w:r>
          </w:p>
        </w:tc>
        <w:tc>
          <w:tcPr>
            <w:tcW w:w="4824" w:type="dxa"/>
          </w:tcPr>
          <w:p w14:paraId="26794917" w14:textId="77777777" w:rsidR="003207BE" w:rsidRDefault="00000000">
            <w:pPr>
              <w:spacing w:after="0"/>
              <w:rPr>
                <w:rFonts w:cs="Times New Roman"/>
              </w:rPr>
            </w:pPr>
            <w:r>
              <w:rPr>
                <w:rFonts w:cs="Times New Roman"/>
              </w:rPr>
              <w:t>11</w:t>
            </w:r>
          </w:p>
        </w:tc>
      </w:tr>
    </w:tbl>
    <w:p w14:paraId="688811E9" w14:textId="65DFF129" w:rsidR="003207BE" w:rsidRPr="00223DE6" w:rsidRDefault="00000000" w:rsidP="00B852A1">
      <w:pPr>
        <w:pStyle w:val="Heading5"/>
      </w:pPr>
      <w:bookmarkStart w:id="25" w:name="_Toc240016689"/>
      <w:bookmarkStart w:id="26" w:name="_Toc240589282"/>
      <w:bookmarkStart w:id="27" w:name="_Toc240808004"/>
      <w:r>
        <w:t xml:space="preserve">Table 2. </w:t>
      </w:r>
      <w:r>
        <w:fldChar w:fldCharType="begin"/>
      </w:r>
      <w:r>
        <w:instrText xml:space="preserve"> SEQ Table_2. \* ARABIC </w:instrText>
      </w:r>
      <w:r>
        <w:fldChar w:fldCharType="separate"/>
      </w:r>
      <w:r w:rsidR="00DB17A0">
        <w:rPr>
          <w:noProof/>
        </w:rPr>
        <w:t>1</w:t>
      </w:r>
      <w:r>
        <w:fldChar w:fldCharType="end"/>
      </w:r>
      <w:r>
        <w:t xml:space="preserve"> Dataset</w:t>
      </w:r>
      <w:bookmarkEnd w:id="27"/>
      <w:r>
        <w:t xml:space="preserve"> </w:t>
      </w:r>
      <w:bookmarkEnd w:id="25"/>
      <w:bookmarkEnd w:id="26"/>
    </w:p>
    <w:p w14:paraId="4723F501" w14:textId="77777777" w:rsidR="003207BE" w:rsidRDefault="00000000">
      <w:pPr>
        <w:pStyle w:val="Heading2"/>
        <w:rPr>
          <w:rFonts w:cs="Times New Roman"/>
          <w:szCs w:val="24"/>
        </w:rPr>
      </w:pPr>
      <w:bookmarkStart w:id="28" w:name="_Toc240809185"/>
      <w:r>
        <w:rPr>
          <w:rFonts w:cs="Times New Roman"/>
          <w:szCs w:val="24"/>
        </w:rPr>
        <w:t>Dataset Attributes</w:t>
      </w:r>
      <w:bookmarkEnd w:id="28"/>
    </w:p>
    <w:p w14:paraId="497B0DA4" w14:textId="77777777" w:rsidR="003207BE" w:rsidRDefault="003207BE">
      <w:pPr>
        <w:spacing w:after="120"/>
        <w:rPr>
          <w:rFonts w:cs="Times New Roman"/>
        </w:rPr>
      </w:pPr>
    </w:p>
    <w:tbl>
      <w:tblPr>
        <w:tblStyle w:val="TableGrid"/>
        <w:tblW w:w="9648" w:type="dxa"/>
        <w:jc w:val="center"/>
        <w:tblLook w:val="04A0" w:firstRow="1" w:lastRow="0" w:firstColumn="1" w:lastColumn="0" w:noHBand="0" w:noVBand="1"/>
      </w:tblPr>
      <w:tblGrid>
        <w:gridCol w:w="4824"/>
        <w:gridCol w:w="4824"/>
      </w:tblGrid>
      <w:tr w:rsidR="003207BE" w14:paraId="6FDCE346" w14:textId="77777777">
        <w:trPr>
          <w:jc w:val="center"/>
        </w:trPr>
        <w:tc>
          <w:tcPr>
            <w:tcW w:w="4824" w:type="dxa"/>
          </w:tcPr>
          <w:p w14:paraId="10C72419" w14:textId="77777777" w:rsidR="003207BE" w:rsidRDefault="00000000">
            <w:pPr>
              <w:spacing w:after="0"/>
              <w:rPr>
                <w:rFonts w:cs="Times New Roman"/>
              </w:rPr>
            </w:pPr>
            <w:proofErr w:type="spellStart"/>
            <w:r>
              <w:rPr>
                <w:rFonts w:cs="Times New Roman"/>
                <w:b/>
              </w:rPr>
              <w:t>Attri</w:t>
            </w:r>
            <w:proofErr w:type="spellEnd"/>
            <w:r>
              <w:rPr>
                <w:rFonts w:cs="Times New Roman"/>
                <w:b/>
              </w:rPr>
              <w:t xml:space="preserve"> </w:t>
            </w:r>
            <w:proofErr w:type="spellStart"/>
            <w:r>
              <w:rPr>
                <w:rFonts w:cs="Times New Roman"/>
                <w:b/>
              </w:rPr>
              <w:t>bute</w:t>
            </w:r>
            <w:proofErr w:type="spellEnd"/>
          </w:p>
        </w:tc>
        <w:tc>
          <w:tcPr>
            <w:tcW w:w="4824" w:type="dxa"/>
          </w:tcPr>
          <w:p w14:paraId="42C08C8D" w14:textId="77777777" w:rsidR="003207BE" w:rsidRDefault="00000000">
            <w:pPr>
              <w:spacing w:after="0"/>
              <w:rPr>
                <w:rFonts w:cs="Times New Roman"/>
              </w:rPr>
            </w:pPr>
            <w:r>
              <w:rPr>
                <w:rFonts w:cs="Times New Roman"/>
                <w:b/>
              </w:rPr>
              <w:t>Meaning</w:t>
            </w:r>
          </w:p>
        </w:tc>
      </w:tr>
      <w:tr w:rsidR="003207BE" w14:paraId="294BDFD6" w14:textId="77777777">
        <w:trPr>
          <w:jc w:val="center"/>
        </w:trPr>
        <w:tc>
          <w:tcPr>
            <w:tcW w:w="4824" w:type="dxa"/>
          </w:tcPr>
          <w:p w14:paraId="0807DD68" w14:textId="77777777" w:rsidR="003207BE" w:rsidRDefault="00000000">
            <w:pPr>
              <w:spacing w:after="0"/>
              <w:rPr>
                <w:rFonts w:cs="Times New Roman"/>
              </w:rPr>
            </w:pPr>
            <w:proofErr w:type="spellStart"/>
            <w:r>
              <w:rPr>
                <w:rFonts w:cs="Times New Roman"/>
              </w:rPr>
              <w:t>customerID</w:t>
            </w:r>
            <w:proofErr w:type="spellEnd"/>
          </w:p>
        </w:tc>
        <w:tc>
          <w:tcPr>
            <w:tcW w:w="4824" w:type="dxa"/>
          </w:tcPr>
          <w:p w14:paraId="30C5A4B1" w14:textId="77777777" w:rsidR="003207BE" w:rsidRDefault="00000000">
            <w:pPr>
              <w:spacing w:after="0"/>
              <w:rPr>
                <w:rFonts w:cs="Times New Roman"/>
              </w:rPr>
            </w:pPr>
            <w:r>
              <w:rPr>
                <w:rFonts w:cs="Times New Roman"/>
              </w:rPr>
              <w:t>Unique customer identifier</w:t>
            </w:r>
          </w:p>
        </w:tc>
      </w:tr>
      <w:tr w:rsidR="003207BE" w14:paraId="6748395A" w14:textId="77777777">
        <w:trPr>
          <w:jc w:val="center"/>
        </w:trPr>
        <w:tc>
          <w:tcPr>
            <w:tcW w:w="4824" w:type="dxa"/>
          </w:tcPr>
          <w:p w14:paraId="5ED6DDCC" w14:textId="77777777" w:rsidR="003207BE" w:rsidRDefault="00000000">
            <w:pPr>
              <w:spacing w:after="0"/>
              <w:rPr>
                <w:rFonts w:cs="Times New Roman"/>
              </w:rPr>
            </w:pPr>
            <w:r>
              <w:rPr>
                <w:rFonts w:cs="Times New Roman"/>
              </w:rPr>
              <w:t>gender</w:t>
            </w:r>
          </w:p>
        </w:tc>
        <w:tc>
          <w:tcPr>
            <w:tcW w:w="4824" w:type="dxa"/>
          </w:tcPr>
          <w:p w14:paraId="7407B8C4" w14:textId="77777777" w:rsidR="003207BE" w:rsidRDefault="00000000">
            <w:pPr>
              <w:spacing w:after="0"/>
              <w:rPr>
                <w:rFonts w:cs="Times New Roman"/>
              </w:rPr>
            </w:pPr>
            <w:r>
              <w:rPr>
                <w:rFonts w:cs="Times New Roman"/>
              </w:rPr>
              <w:t>Customer gender</w:t>
            </w:r>
          </w:p>
        </w:tc>
      </w:tr>
      <w:tr w:rsidR="003207BE" w14:paraId="149E1FCC" w14:textId="77777777">
        <w:trPr>
          <w:jc w:val="center"/>
        </w:trPr>
        <w:tc>
          <w:tcPr>
            <w:tcW w:w="4824" w:type="dxa"/>
          </w:tcPr>
          <w:p w14:paraId="58CD1F2A" w14:textId="77777777" w:rsidR="003207BE" w:rsidRDefault="00000000">
            <w:pPr>
              <w:spacing w:after="0"/>
              <w:rPr>
                <w:rFonts w:cs="Times New Roman"/>
              </w:rPr>
            </w:pPr>
            <w:proofErr w:type="spellStart"/>
            <w:r>
              <w:rPr>
                <w:rFonts w:cs="Times New Roman"/>
              </w:rPr>
              <w:t>SeniorCitizen</w:t>
            </w:r>
            <w:proofErr w:type="spellEnd"/>
          </w:p>
        </w:tc>
        <w:tc>
          <w:tcPr>
            <w:tcW w:w="4824" w:type="dxa"/>
          </w:tcPr>
          <w:p w14:paraId="5031768F" w14:textId="77777777" w:rsidR="003207BE" w:rsidRDefault="00000000">
            <w:pPr>
              <w:spacing w:after="0"/>
              <w:rPr>
                <w:rFonts w:cs="Times New Roman"/>
              </w:rPr>
            </w:pPr>
            <w:r>
              <w:rPr>
                <w:rFonts w:cs="Times New Roman"/>
              </w:rPr>
              <w:t>Senior citizen indicator</w:t>
            </w:r>
          </w:p>
        </w:tc>
      </w:tr>
      <w:tr w:rsidR="003207BE" w14:paraId="606EB853" w14:textId="77777777">
        <w:trPr>
          <w:jc w:val="center"/>
        </w:trPr>
        <w:tc>
          <w:tcPr>
            <w:tcW w:w="4824" w:type="dxa"/>
          </w:tcPr>
          <w:p w14:paraId="11369267" w14:textId="77777777" w:rsidR="003207BE" w:rsidRDefault="00000000">
            <w:pPr>
              <w:spacing w:after="0"/>
              <w:rPr>
                <w:rFonts w:cs="Times New Roman"/>
              </w:rPr>
            </w:pPr>
            <w:r>
              <w:rPr>
                <w:rFonts w:cs="Times New Roman"/>
              </w:rPr>
              <w:t>Partner</w:t>
            </w:r>
          </w:p>
        </w:tc>
        <w:tc>
          <w:tcPr>
            <w:tcW w:w="4824" w:type="dxa"/>
          </w:tcPr>
          <w:p w14:paraId="759B4338" w14:textId="77777777" w:rsidR="003207BE" w:rsidRDefault="00000000">
            <w:pPr>
              <w:spacing w:after="0"/>
              <w:rPr>
                <w:rFonts w:cs="Times New Roman"/>
              </w:rPr>
            </w:pPr>
            <w:r>
              <w:rPr>
                <w:rFonts w:cs="Times New Roman"/>
              </w:rPr>
              <w:t>Whether customer has a partner</w:t>
            </w:r>
          </w:p>
        </w:tc>
      </w:tr>
      <w:tr w:rsidR="003207BE" w14:paraId="516ECC9D" w14:textId="77777777">
        <w:trPr>
          <w:jc w:val="center"/>
        </w:trPr>
        <w:tc>
          <w:tcPr>
            <w:tcW w:w="4824" w:type="dxa"/>
          </w:tcPr>
          <w:p w14:paraId="12A22118" w14:textId="77777777" w:rsidR="003207BE" w:rsidRDefault="00000000">
            <w:pPr>
              <w:spacing w:after="0"/>
              <w:rPr>
                <w:rFonts w:cs="Times New Roman"/>
              </w:rPr>
            </w:pPr>
            <w:r>
              <w:rPr>
                <w:rFonts w:cs="Times New Roman"/>
              </w:rPr>
              <w:t>Dependents</w:t>
            </w:r>
          </w:p>
        </w:tc>
        <w:tc>
          <w:tcPr>
            <w:tcW w:w="4824" w:type="dxa"/>
          </w:tcPr>
          <w:p w14:paraId="70DC607F" w14:textId="77777777" w:rsidR="003207BE" w:rsidRDefault="00000000">
            <w:pPr>
              <w:spacing w:after="0"/>
              <w:rPr>
                <w:rFonts w:cs="Times New Roman"/>
              </w:rPr>
            </w:pPr>
            <w:r>
              <w:rPr>
                <w:rFonts w:cs="Times New Roman"/>
              </w:rPr>
              <w:t>Whether customer has dependents</w:t>
            </w:r>
          </w:p>
        </w:tc>
      </w:tr>
      <w:tr w:rsidR="003207BE" w14:paraId="508B3C2A" w14:textId="77777777">
        <w:trPr>
          <w:jc w:val="center"/>
        </w:trPr>
        <w:tc>
          <w:tcPr>
            <w:tcW w:w="4824" w:type="dxa"/>
          </w:tcPr>
          <w:p w14:paraId="22AC9334" w14:textId="77777777" w:rsidR="003207BE" w:rsidRDefault="00000000">
            <w:pPr>
              <w:spacing w:after="0"/>
              <w:rPr>
                <w:rFonts w:cs="Times New Roman"/>
              </w:rPr>
            </w:pPr>
            <w:r>
              <w:rPr>
                <w:rFonts w:cs="Times New Roman"/>
              </w:rPr>
              <w:t>tenure</w:t>
            </w:r>
          </w:p>
        </w:tc>
        <w:tc>
          <w:tcPr>
            <w:tcW w:w="4824" w:type="dxa"/>
          </w:tcPr>
          <w:p w14:paraId="51980882" w14:textId="77777777" w:rsidR="003207BE" w:rsidRDefault="00000000">
            <w:pPr>
              <w:spacing w:after="0"/>
              <w:rPr>
                <w:rFonts w:cs="Times New Roman"/>
              </w:rPr>
            </w:pPr>
            <w:r>
              <w:rPr>
                <w:rFonts w:cs="Times New Roman"/>
              </w:rPr>
              <w:t>Number of months customer stayed</w:t>
            </w:r>
          </w:p>
        </w:tc>
      </w:tr>
      <w:tr w:rsidR="003207BE" w14:paraId="2A09F280" w14:textId="77777777">
        <w:trPr>
          <w:jc w:val="center"/>
        </w:trPr>
        <w:tc>
          <w:tcPr>
            <w:tcW w:w="4824" w:type="dxa"/>
          </w:tcPr>
          <w:p w14:paraId="08900867" w14:textId="77777777" w:rsidR="003207BE" w:rsidRDefault="00000000">
            <w:pPr>
              <w:spacing w:after="0"/>
              <w:rPr>
                <w:rFonts w:cs="Times New Roman"/>
              </w:rPr>
            </w:pPr>
            <w:proofErr w:type="spellStart"/>
            <w:r>
              <w:rPr>
                <w:rFonts w:cs="Times New Roman"/>
              </w:rPr>
              <w:t>InternetService</w:t>
            </w:r>
            <w:proofErr w:type="spellEnd"/>
          </w:p>
        </w:tc>
        <w:tc>
          <w:tcPr>
            <w:tcW w:w="4824" w:type="dxa"/>
          </w:tcPr>
          <w:p w14:paraId="189F1589" w14:textId="77777777" w:rsidR="003207BE" w:rsidRDefault="00000000">
            <w:pPr>
              <w:spacing w:after="0"/>
              <w:rPr>
                <w:rFonts w:cs="Times New Roman"/>
              </w:rPr>
            </w:pPr>
            <w:r>
              <w:rPr>
                <w:rFonts w:cs="Times New Roman"/>
              </w:rPr>
              <w:t>Type of internet service</w:t>
            </w:r>
          </w:p>
        </w:tc>
      </w:tr>
      <w:tr w:rsidR="003207BE" w14:paraId="2BE5CD0E" w14:textId="77777777">
        <w:trPr>
          <w:jc w:val="center"/>
        </w:trPr>
        <w:tc>
          <w:tcPr>
            <w:tcW w:w="4824" w:type="dxa"/>
          </w:tcPr>
          <w:p w14:paraId="5AA8E826" w14:textId="77777777" w:rsidR="003207BE" w:rsidRDefault="00000000">
            <w:pPr>
              <w:spacing w:after="0"/>
              <w:rPr>
                <w:rFonts w:cs="Times New Roman"/>
              </w:rPr>
            </w:pPr>
            <w:proofErr w:type="spellStart"/>
            <w:r>
              <w:rPr>
                <w:rFonts w:cs="Times New Roman"/>
              </w:rPr>
              <w:t>TechSupport</w:t>
            </w:r>
            <w:proofErr w:type="spellEnd"/>
          </w:p>
        </w:tc>
        <w:tc>
          <w:tcPr>
            <w:tcW w:w="4824" w:type="dxa"/>
          </w:tcPr>
          <w:p w14:paraId="1CDED6DE" w14:textId="77777777" w:rsidR="003207BE" w:rsidRDefault="00000000">
            <w:pPr>
              <w:spacing w:after="0"/>
              <w:rPr>
                <w:rFonts w:cs="Times New Roman"/>
              </w:rPr>
            </w:pPr>
            <w:r>
              <w:rPr>
                <w:rFonts w:cs="Times New Roman"/>
              </w:rPr>
              <w:t>Technical support service</w:t>
            </w:r>
          </w:p>
        </w:tc>
      </w:tr>
      <w:tr w:rsidR="003207BE" w14:paraId="358AA846" w14:textId="77777777">
        <w:trPr>
          <w:jc w:val="center"/>
        </w:trPr>
        <w:tc>
          <w:tcPr>
            <w:tcW w:w="4824" w:type="dxa"/>
          </w:tcPr>
          <w:p w14:paraId="29F853BA" w14:textId="77777777" w:rsidR="003207BE" w:rsidRDefault="00000000">
            <w:pPr>
              <w:spacing w:after="0"/>
              <w:rPr>
                <w:rFonts w:cs="Times New Roman"/>
              </w:rPr>
            </w:pPr>
            <w:r>
              <w:rPr>
                <w:rFonts w:cs="Times New Roman"/>
              </w:rPr>
              <w:t>Contract</w:t>
            </w:r>
          </w:p>
        </w:tc>
        <w:tc>
          <w:tcPr>
            <w:tcW w:w="4824" w:type="dxa"/>
          </w:tcPr>
          <w:p w14:paraId="36B0BE8B" w14:textId="77777777" w:rsidR="003207BE" w:rsidRDefault="00000000">
            <w:pPr>
              <w:spacing w:after="0"/>
              <w:rPr>
                <w:rFonts w:cs="Times New Roman"/>
              </w:rPr>
            </w:pPr>
            <w:r>
              <w:rPr>
                <w:rFonts w:cs="Times New Roman"/>
              </w:rPr>
              <w:t>Contract type</w:t>
            </w:r>
          </w:p>
        </w:tc>
      </w:tr>
      <w:tr w:rsidR="003207BE" w14:paraId="56A980A2" w14:textId="77777777">
        <w:trPr>
          <w:jc w:val="center"/>
        </w:trPr>
        <w:tc>
          <w:tcPr>
            <w:tcW w:w="4824" w:type="dxa"/>
          </w:tcPr>
          <w:p w14:paraId="23664DBD" w14:textId="77777777" w:rsidR="003207BE" w:rsidRDefault="00000000">
            <w:pPr>
              <w:spacing w:after="0"/>
              <w:rPr>
                <w:rFonts w:cs="Times New Roman"/>
              </w:rPr>
            </w:pPr>
            <w:proofErr w:type="spellStart"/>
            <w:r>
              <w:rPr>
                <w:rFonts w:cs="Times New Roman"/>
              </w:rPr>
              <w:t>PaymentMethod</w:t>
            </w:r>
            <w:proofErr w:type="spellEnd"/>
          </w:p>
        </w:tc>
        <w:tc>
          <w:tcPr>
            <w:tcW w:w="4824" w:type="dxa"/>
          </w:tcPr>
          <w:p w14:paraId="26C10A01" w14:textId="77777777" w:rsidR="003207BE" w:rsidRDefault="00000000">
            <w:pPr>
              <w:spacing w:after="0"/>
              <w:rPr>
                <w:rFonts w:cs="Times New Roman"/>
              </w:rPr>
            </w:pPr>
            <w:r>
              <w:rPr>
                <w:rFonts w:cs="Times New Roman"/>
              </w:rPr>
              <w:t>Payment method</w:t>
            </w:r>
          </w:p>
        </w:tc>
      </w:tr>
      <w:tr w:rsidR="003207BE" w14:paraId="6985ABC6" w14:textId="77777777">
        <w:trPr>
          <w:jc w:val="center"/>
        </w:trPr>
        <w:tc>
          <w:tcPr>
            <w:tcW w:w="4824" w:type="dxa"/>
          </w:tcPr>
          <w:p w14:paraId="3FB8B080" w14:textId="77777777" w:rsidR="003207BE" w:rsidRDefault="00000000">
            <w:pPr>
              <w:spacing w:after="0"/>
              <w:rPr>
                <w:rFonts w:cs="Times New Roman"/>
              </w:rPr>
            </w:pPr>
            <w:bookmarkStart w:id="29" w:name="_Toc239833688"/>
            <w:proofErr w:type="spellStart"/>
            <w:r>
              <w:rPr>
                <w:rFonts w:cs="Times New Roman"/>
              </w:rPr>
              <w:lastRenderedPageBreak/>
              <w:t>MonthlyCharges</w:t>
            </w:r>
            <w:proofErr w:type="spellEnd"/>
          </w:p>
        </w:tc>
        <w:tc>
          <w:tcPr>
            <w:tcW w:w="4824" w:type="dxa"/>
          </w:tcPr>
          <w:p w14:paraId="2B57FCB0" w14:textId="77777777" w:rsidR="003207BE" w:rsidRDefault="00000000">
            <w:pPr>
              <w:spacing w:after="0"/>
              <w:rPr>
                <w:rFonts w:cs="Times New Roman"/>
              </w:rPr>
            </w:pPr>
            <w:r>
              <w:rPr>
                <w:rFonts w:cs="Times New Roman"/>
              </w:rPr>
              <w:t>Monthly charge</w:t>
            </w:r>
          </w:p>
        </w:tc>
      </w:tr>
      <w:tr w:rsidR="003207BE" w14:paraId="46E1DA20" w14:textId="77777777">
        <w:trPr>
          <w:jc w:val="center"/>
        </w:trPr>
        <w:tc>
          <w:tcPr>
            <w:tcW w:w="4824" w:type="dxa"/>
          </w:tcPr>
          <w:p w14:paraId="481BC1D7" w14:textId="77777777" w:rsidR="003207BE" w:rsidRDefault="00000000">
            <w:pPr>
              <w:spacing w:after="0"/>
              <w:rPr>
                <w:rFonts w:cs="Times New Roman"/>
              </w:rPr>
            </w:pPr>
            <w:proofErr w:type="spellStart"/>
            <w:r>
              <w:rPr>
                <w:rFonts w:cs="Times New Roman"/>
              </w:rPr>
              <w:t>TotalCharges</w:t>
            </w:r>
            <w:proofErr w:type="spellEnd"/>
          </w:p>
        </w:tc>
        <w:tc>
          <w:tcPr>
            <w:tcW w:w="4824" w:type="dxa"/>
          </w:tcPr>
          <w:p w14:paraId="6BE8390F" w14:textId="77777777" w:rsidR="003207BE" w:rsidRDefault="00000000">
            <w:pPr>
              <w:spacing w:after="0"/>
              <w:rPr>
                <w:rFonts w:cs="Times New Roman"/>
              </w:rPr>
            </w:pPr>
            <w:r>
              <w:rPr>
                <w:rFonts w:cs="Times New Roman"/>
              </w:rPr>
              <w:t>Total amount charged</w:t>
            </w:r>
          </w:p>
        </w:tc>
      </w:tr>
      <w:tr w:rsidR="003207BE" w14:paraId="181DFCFA" w14:textId="77777777">
        <w:trPr>
          <w:jc w:val="center"/>
        </w:trPr>
        <w:tc>
          <w:tcPr>
            <w:tcW w:w="4824" w:type="dxa"/>
          </w:tcPr>
          <w:p w14:paraId="6179EA32" w14:textId="77777777" w:rsidR="003207BE" w:rsidRDefault="00000000">
            <w:pPr>
              <w:spacing w:after="0"/>
              <w:rPr>
                <w:rFonts w:cs="Times New Roman"/>
              </w:rPr>
            </w:pPr>
            <w:r>
              <w:rPr>
                <w:rFonts w:cs="Times New Roman"/>
              </w:rPr>
              <w:t>Churn</w:t>
            </w:r>
          </w:p>
        </w:tc>
        <w:tc>
          <w:tcPr>
            <w:tcW w:w="4824" w:type="dxa"/>
          </w:tcPr>
          <w:p w14:paraId="1D1A6193" w14:textId="77777777" w:rsidR="003207BE" w:rsidRDefault="00000000">
            <w:pPr>
              <w:spacing w:after="0"/>
              <w:rPr>
                <w:rFonts w:cs="Times New Roman"/>
              </w:rPr>
            </w:pPr>
            <w:r>
              <w:rPr>
                <w:rFonts w:cs="Times New Roman"/>
              </w:rPr>
              <w:t>Target variable</w:t>
            </w:r>
          </w:p>
        </w:tc>
      </w:tr>
    </w:tbl>
    <w:p w14:paraId="517EBB9D" w14:textId="77777777" w:rsidR="003207BE" w:rsidRDefault="00000000" w:rsidP="00B852A1">
      <w:pPr>
        <w:pStyle w:val="Heading5"/>
      </w:pPr>
      <w:bookmarkStart w:id="30" w:name="_Toc240808005"/>
      <w:r>
        <w:t xml:space="preserve">Table 2. 2 </w:t>
      </w:r>
      <w:proofErr w:type="gramStart"/>
      <w:r>
        <w:t>Dataset  Attributes</w:t>
      </w:r>
      <w:bookmarkEnd w:id="30"/>
      <w:proofErr w:type="gramEnd"/>
    </w:p>
    <w:p w14:paraId="05F06A1A" w14:textId="77777777" w:rsidR="003207BE" w:rsidRDefault="003207BE">
      <w:pPr>
        <w:rPr>
          <w:rFonts w:cs="Times New Roman"/>
        </w:rPr>
      </w:pPr>
    </w:p>
    <w:p w14:paraId="732328C8" w14:textId="77777777" w:rsidR="003207BE" w:rsidRPr="00672581" w:rsidRDefault="00000000" w:rsidP="00672581">
      <w:pPr>
        <w:pStyle w:val="Heading2"/>
      </w:pPr>
      <w:bookmarkStart w:id="31" w:name="_Toc240809186"/>
      <w:r w:rsidRPr="00672581">
        <w:t>2.2 Data Preprocessing</w:t>
      </w:r>
      <w:bookmarkEnd w:id="29"/>
      <w:bookmarkEnd w:id="31"/>
    </w:p>
    <w:p w14:paraId="26E0697C" w14:textId="77777777" w:rsidR="003207BE" w:rsidRDefault="003207BE"/>
    <w:p w14:paraId="0A3B7206" w14:textId="77777777" w:rsidR="003207BE" w:rsidRDefault="00000000">
      <w:pPr>
        <w:spacing w:after="120" w:line="360" w:lineRule="auto"/>
        <w:ind w:firstLine="720"/>
        <w:jc w:val="both"/>
        <w:rPr>
          <w:rFonts w:cs="Times New Roman"/>
        </w:rPr>
      </w:pPr>
      <w:r>
        <w:rPr>
          <w:rFonts w:cs="Times New Roman"/>
        </w:rPr>
        <w:t xml:space="preserve">Before mining and modeling, I checked the data for any missing </w:t>
      </w:r>
      <w:proofErr w:type="spellStart"/>
      <w:proofErr w:type="gramStart"/>
      <w:r>
        <w:rPr>
          <w:rFonts w:cs="Times New Roman"/>
        </w:rPr>
        <w:t>values,data</w:t>
      </w:r>
      <w:proofErr w:type="spellEnd"/>
      <w:proofErr w:type="gramEnd"/>
      <w:r>
        <w:rPr>
          <w:rFonts w:cs="Times New Roman"/>
        </w:rPr>
        <w:t xml:space="preserve"> types issues, duplicate rows, and attributes that should not be used as model inputs.</w:t>
      </w:r>
    </w:p>
    <w:p w14:paraId="2591F798" w14:textId="77777777" w:rsidR="003207BE" w:rsidRDefault="003207BE">
      <w:pPr>
        <w:spacing w:after="120" w:line="360" w:lineRule="auto"/>
        <w:ind w:firstLine="720"/>
        <w:jc w:val="both"/>
        <w:rPr>
          <w:rFonts w:cs="Times New Roman"/>
        </w:rPr>
      </w:pPr>
    </w:p>
    <w:p w14:paraId="6BD44A86" w14:textId="77777777" w:rsidR="003207BE" w:rsidRPr="00672581" w:rsidRDefault="00000000" w:rsidP="00672581">
      <w:pPr>
        <w:pStyle w:val="Heading2"/>
      </w:pPr>
      <w:bookmarkStart w:id="32" w:name="_Toc240809187"/>
      <w:r w:rsidRPr="00672581">
        <w:t>2.2.1 Handling Missing Values</w:t>
      </w:r>
      <w:bookmarkEnd w:id="32"/>
    </w:p>
    <w:p w14:paraId="4A3BDB62" w14:textId="77777777" w:rsidR="003207BE" w:rsidRDefault="003207BE"/>
    <w:p w14:paraId="755C1D3C" w14:textId="77777777" w:rsidR="003207BE" w:rsidRDefault="00000000">
      <w:pPr>
        <w:spacing w:after="120" w:line="360" w:lineRule="auto"/>
        <w:ind w:firstLine="720"/>
        <w:rPr>
          <w:rFonts w:cs="Times New Roman"/>
        </w:rPr>
      </w:pPr>
      <w:proofErr w:type="spellStart"/>
      <w:r>
        <w:rPr>
          <w:rFonts w:cs="Times New Roman"/>
        </w:rPr>
        <w:t>TotalCharges</w:t>
      </w:r>
      <w:proofErr w:type="spellEnd"/>
      <w:r>
        <w:rPr>
          <w:rFonts w:cs="Times New Roman"/>
        </w:rPr>
        <w:t xml:space="preserve"> was stored as an object because some records contained blank strings. After </w:t>
      </w:r>
      <w:proofErr w:type="gramStart"/>
      <w:r>
        <w:rPr>
          <w:rFonts w:cs="Times New Roman"/>
        </w:rPr>
        <w:t>converting  into</w:t>
      </w:r>
      <w:proofErr w:type="gramEnd"/>
      <w:r>
        <w:rPr>
          <w:rFonts w:cs="Times New Roman"/>
        </w:rPr>
        <w:t xml:space="preserve"> numeric, 11 missing values were found. All 11 records had tenure equal to 0. These values were filled with 0 because there was no accumulated total charge recorded for these new customers.</w:t>
      </w:r>
    </w:p>
    <w:p w14:paraId="7C18A3BF" w14:textId="4C6D0F67" w:rsidR="003207BE" w:rsidRDefault="00000000" w:rsidP="00672581">
      <w:pPr>
        <w:pStyle w:val="Heading2"/>
      </w:pPr>
      <w:bookmarkStart w:id="33" w:name="_Toc240809188"/>
      <w:r w:rsidRPr="00672581">
        <w:t>2.2.2 Data Transformation</w:t>
      </w:r>
      <w:bookmarkEnd w:id="33"/>
    </w:p>
    <w:p w14:paraId="5F28F32A" w14:textId="77777777" w:rsidR="00672581" w:rsidRPr="00672581" w:rsidRDefault="00672581" w:rsidP="00672581"/>
    <w:p w14:paraId="584ECA86" w14:textId="77777777" w:rsidR="003207BE" w:rsidRDefault="00000000">
      <w:pPr>
        <w:spacing w:after="120" w:line="360" w:lineRule="auto"/>
        <w:ind w:firstLine="720"/>
        <w:jc w:val="both"/>
        <w:rPr>
          <w:rFonts w:cs="Times New Roman"/>
        </w:rPr>
      </w:pPr>
      <w:proofErr w:type="spellStart"/>
      <w:r>
        <w:rPr>
          <w:rFonts w:cs="Times New Roman"/>
        </w:rPr>
        <w:t>TotalCharges</w:t>
      </w:r>
      <w:proofErr w:type="spellEnd"/>
      <w:r>
        <w:rPr>
          <w:rFonts w:cs="Times New Roman"/>
        </w:rPr>
        <w:t xml:space="preserve"> was converted from text into numeric data. Churn was made into a binary value where No = 0 and Yes = 1. Categorical attributes were converted using One-Hot Encoding when the classification models were trained.</w:t>
      </w:r>
    </w:p>
    <w:p w14:paraId="61BC657F" w14:textId="77777777" w:rsidR="003207BE" w:rsidRDefault="00000000">
      <w:pPr>
        <w:spacing w:after="120" w:line="360" w:lineRule="auto"/>
        <w:ind w:firstLine="720"/>
        <w:jc w:val="both"/>
        <w:rPr>
          <w:rFonts w:cs="Times New Roman"/>
        </w:rPr>
      </w:pPr>
      <w:r>
        <w:rPr>
          <w:rFonts w:cs="Times New Roman"/>
        </w:rPr>
        <w:t xml:space="preserve">For descriptive analysis, tenure was divided into 0-6, 7-12, 13-24, 25-48, and 49-72 months. In the classification pipeline, </w:t>
      </w:r>
      <w:proofErr w:type="spellStart"/>
      <w:r>
        <w:rPr>
          <w:rFonts w:cs="Times New Roman"/>
        </w:rPr>
        <w:t>tenure_group</w:t>
      </w:r>
      <w:proofErr w:type="spellEnd"/>
      <w:r>
        <w:rPr>
          <w:rFonts w:cs="Times New Roman"/>
        </w:rPr>
        <w:t xml:space="preserve"> was treated as a categorical feature.</w:t>
      </w:r>
    </w:p>
    <w:p w14:paraId="138EABC8" w14:textId="77777777" w:rsidR="003207BE" w:rsidRDefault="003207BE">
      <w:pPr>
        <w:spacing w:after="120" w:line="360" w:lineRule="auto"/>
        <w:ind w:firstLine="720"/>
        <w:jc w:val="both"/>
        <w:rPr>
          <w:rFonts w:cs="Times New Roman"/>
        </w:rPr>
      </w:pPr>
    </w:p>
    <w:p w14:paraId="6360C7AF" w14:textId="77777777" w:rsidR="003207BE" w:rsidRPr="00672581" w:rsidRDefault="00000000" w:rsidP="00672581">
      <w:pPr>
        <w:pStyle w:val="Heading2"/>
      </w:pPr>
      <w:bookmarkStart w:id="34" w:name="_Toc240809189"/>
      <w:r w:rsidRPr="00672581">
        <w:t>2.2.3 Feature Selection</w:t>
      </w:r>
      <w:bookmarkEnd w:id="34"/>
    </w:p>
    <w:p w14:paraId="531359F0" w14:textId="41056A73" w:rsidR="003207BE" w:rsidRDefault="00000000" w:rsidP="00672581">
      <w:pPr>
        <w:spacing w:after="120" w:line="360" w:lineRule="auto"/>
        <w:ind w:firstLine="720"/>
        <w:jc w:val="both"/>
        <w:rPr>
          <w:rFonts w:cs="Times New Roman"/>
        </w:rPr>
      </w:pPr>
      <w:proofErr w:type="spellStart"/>
      <w:r>
        <w:rPr>
          <w:rFonts w:cs="Times New Roman"/>
        </w:rPr>
        <w:t>CustomerID</w:t>
      </w:r>
      <w:proofErr w:type="spellEnd"/>
      <w:r>
        <w:rPr>
          <w:rFonts w:cs="Times New Roman"/>
        </w:rPr>
        <w:t xml:space="preserve"> was removed as it is simply an identifier. Churn was used as the target and was not included as an input feature. </w:t>
      </w:r>
      <w:proofErr w:type="spellStart"/>
      <w:r>
        <w:rPr>
          <w:rFonts w:cs="Times New Roman"/>
        </w:rPr>
        <w:t>ChurnFlag</w:t>
      </w:r>
      <w:proofErr w:type="spellEnd"/>
      <w:r>
        <w:rPr>
          <w:rFonts w:cs="Times New Roman"/>
        </w:rPr>
        <w:t xml:space="preserve"> was removed when present because it could leak information about the target....</w:t>
      </w:r>
    </w:p>
    <w:p w14:paraId="286E207C" w14:textId="77777777" w:rsidR="003207BE" w:rsidRPr="00672581" w:rsidRDefault="00000000" w:rsidP="00672581">
      <w:pPr>
        <w:pStyle w:val="Heading2"/>
      </w:pPr>
      <w:bookmarkStart w:id="35" w:name="_Toc240809190"/>
      <w:r w:rsidRPr="00672581">
        <w:lastRenderedPageBreak/>
        <w:t>2.2.4 Removing Noises</w:t>
      </w:r>
      <w:bookmarkEnd w:id="35"/>
    </w:p>
    <w:p w14:paraId="23E0F5C9" w14:textId="77777777" w:rsidR="003207BE" w:rsidRDefault="003207BE">
      <w:pPr>
        <w:spacing w:after="120" w:line="360" w:lineRule="auto"/>
        <w:jc w:val="both"/>
        <w:rPr>
          <w:rFonts w:cs="Times New Roman"/>
        </w:rPr>
      </w:pPr>
    </w:p>
    <w:p w14:paraId="0841F777" w14:textId="77777777" w:rsidR="003207BE" w:rsidRDefault="00000000">
      <w:pPr>
        <w:spacing w:after="120" w:line="360" w:lineRule="auto"/>
        <w:ind w:firstLine="720"/>
        <w:jc w:val="both"/>
        <w:rPr>
          <w:rFonts w:cs="Times New Roman"/>
        </w:rPr>
      </w:pPr>
      <w:r>
        <w:rPr>
          <w:rFonts w:cs="Times New Roman"/>
        </w:rPr>
        <w:t xml:space="preserve">There were no duplicate rows. The main data quality issue was the blank format in </w:t>
      </w:r>
      <w:proofErr w:type="spellStart"/>
      <w:r>
        <w:rPr>
          <w:rFonts w:cs="Times New Roman"/>
        </w:rPr>
        <w:t>TotalCharges</w:t>
      </w:r>
      <w:proofErr w:type="spellEnd"/>
      <w:r>
        <w:rPr>
          <w:rFonts w:cs="Times New Roman"/>
        </w:rPr>
        <w:t xml:space="preserve">. I </w:t>
      </w:r>
      <w:proofErr w:type="gramStart"/>
      <w:r>
        <w:rPr>
          <w:rFonts w:cs="Times New Roman"/>
        </w:rPr>
        <w:t>also  avoid</w:t>
      </w:r>
      <w:proofErr w:type="gramEnd"/>
      <w:r>
        <w:rPr>
          <w:rFonts w:cs="Times New Roman"/>
        </w:rPr>
        <w:t xml:space="preserve"> treating categories such as contract type as normal numbers because that would create an incorrect order between the categories.</w:t>
      </w:r>
    </w:p>
    <w:p w14:paraId="65BF42BB" w14:textId="77777777" w:rsidR="003207BE" w:rsidRDefault="003207BE">
      <w:pPr>
        <w:spacing w:after="120" w:line="360" w:lineRule="auto"/>
        <w:jc w:val="both"/>
        <w:rPr>
          <w:rFonts w:cs="Times New Roman"/>
        </w:rPr>
      </w:pPr>
    </w:p>
    <w:p w14:paraId="756FEA1B" w14:textId="77777777" w:rsidR="003207BE" w:rsidRDefault="003207BE" w:rsidP="00672581">
      <w:pPr>
        <w:pStyle w:val="Heading2"/>
      </w:pPr>
    </w:p>
    <w:p w14:paraId="6174F668" w14:textId="77777777" w:rsidR="003207BE" w:rsidRDefault="00000000" w:rsidP="00672581">
      <w:pPr>
        <w:pStyle w:val="Heading2"/>
        <w:rPr>
          <w:szCs w:val="24"/>
        </w:rPr>
      </w:pPr>
      <w:bookmarkStart w:id="36" w:name="_Toc240809191"/>
      <w:r>
        <w:rPr>
          <w:szCs w:val="24"/>
        </w:rPr>
        <w:t>2.2.5 Preparation for Customer Clustering</w:t>
      </w:r>
      <w:bookmarkEnd w:id="36"/>
    </w:p>
    <w:p w14:paraId="5F1DE37F" w14:textId="77777777" w:rsidR="003207BE" w:rsidRDefault="003207BE"/>
    <w:p w14:paraId="18AD78AC" w14:textId="77777777" w:rsidR="003207BE" w:rsidRDefault="00000000">
      <w:pPr>
        <w:spacing w:after="120" w:line="360" w:lineRule="auto"/>
        <w:ind w:firstLine="720"/>
        <w:jc w:val="both"/>
        <w:rPr>
          <w:rFonts w:cs="Times New Roman"/>
        </w:rPr>
      </w:pPr>
      <w:r>
        <w:rPr>
          <w:rFonts w:cs="Times New Roman"/>
        </w:rPr>
        <w:t xml:space="preserve">For customer segmentation, a combination of four features were selected, including tenure, </w:t>
      </w:r>
      <w:proofErr w:type="spellStart"/>
      <w:r>
        <w:rPr>
          <w:rFonts w:cs="Times New Roman"/>
        </w:rPr>
        <w:t>MonthlyCharges</w:t>
      </w:r>
      <w:proofErr w:type="spellEnd"/>
      <w:r>
        <w:rPr>
          <w:rFonts w:cs="Times New Roman"/>
        </w:rPr>
        <w:t xml:space="preserve">, </w:t>
      </w:r>
      <w:proofErr w:type="spellStart"/>
      <w:r>
        <w:rPr>
          <w:rFonts w:cs="Times New Roman"/>
        </w:rPr>
        <w:t>TotalCharges</w:t>
      </w:r>
      <w:proofErr w:type="spellEnd"/>
      <w:r>
        <w:rPr>
          <w:rFonts w:cs="Times New Roman"/>
        </w:rPr>
        <w:t xml:space="preserve"> and </w:t>
      </w:r>
      <w:proofErr w:type="spellStart"/>
      <w:r>
        <w:rPr>
          <w:rFonts w:cs="Times New Roman"/>
        </w:rPr>
        <w:t>SeniorCitizen</w:t>
      </w:r>
      <w:proofErr w:type="spellEnd"/>
      <w:r>
        <w:rPr>
          <w:rFonts w:cs="Times New Roman"/>
        </w:rPr>
        <w:t xml:space="preserve">. Since a set of variables are in different scales, </w:t>
      </w:r>
      <w:proofErr w:type="spellStart"/>
      <w:proofErr w:type="gramStart"/>
      <w:r>
        <w:rPr>
          <w:rFonts w:cs="Times New Roman"/>
        </w:rPr>
        <w:t>StandardScaler</w:t>
      </w:r>
      <w:proofErr w:type="spellEnd"/>
      <w:r>
        <w:rPr>
          <w:rFonts w:cs="Times New Roman"/>
        </w:rPr>
        <w:t>(</w:t>
      </w:r>
      <w:proofErr w:type="gramEnd"/>
      <w:r>
        <w:rPr>
          <w:rFonts w:cs="Times New Roman"/>
        </w:rPr>
        <w:t>) was applied when using K-Means clustering. For determining the optimal number of clusters, K values from 2 to 6 were tested based on the average of Silhouette scores. Specifically, scores were 0.4040, 0.4613, 0.4281, 0.4473 and 0.4706, respectively. K=6was selected as the most optimal number since it has the highest score.</w:t>
      </w:r>
    </w:p>
    <w:p w14:paraId="51FB29C9" w14:textId="77777777" w:rsidR="003207BE" w:rsidRDefault="003207BE">
      <w:pPr>
        <w:spacing w:after="120" w:line="360" w:lineRule="auto"/>
        <w:jc w:val="both"/>
        <w:rPr>
          <w:rFonts w:cs="Times New Roman"/>
        </w:rPr>
      </w:pPr>
    </w:p>
    <w:p w14:paraId="2B7EF2EA" w14:textId="77777777" w:rsidR="003207BE" w:rsidRPr="00672581" w:rsidRDefault="00000000" w:rsidP="00672581">
      <w:pPr>
        <w:pStyle w:val="Heading2"/>
      </w:pPr>
      <w:bookmarkStart w:id="37" w:name="_Toc239833689"/>
      <w:bookmarkStart w:id="38" w:name="_Toc240809192"/>
      <w:r w:rsidRPr="00672581">
        <w:t>2.3 Data Visualization</w:t>
      </w:r>
      <w:bookmarkEnd w:id="37"/>
      <w:bookmarkEnd w:id="38"/>
    </w:p>
    <w:p w14:paraId="4039CE41" w14:textId="77777777" w:rsidR="003207BE" w:rsidRDefault="003207BE">
      <w:pPr>
        <w:spacing w:after="120" w:line="360" w:lineRule="auto"/>
        <w:ind w:firstLineChars="50" w:firstLine="120"/>
        <w:jc w:val="both"/>
        <w:rPr>
          <w:rFonts w:cs="Times New Roman"/>
        </w:rPr>
      </w:pPr>
    </w:p>
    <w:p w14:paraId="04AA65E3" w14:textId="77777777" w:rsidR="003207BE" w:rsidRDefault="00000000">
      <w:pPr>
        <w:spacing w:after="120" w:line="360" w:lineRule="auto"/>
        <w:ind w:firstLine="720"/>
        <w:jc w:val="both"/>
        <w:rPr>
          <w:rFonts w:cs="Times New Roman"/>
        </w:rPr>
      </w:pPr>
      <w:r>
        <w:rPr>
          <w:rFonts w:cs="Times New Roman"/>
        </w:rPr>
        <w:t>Visualization was used to understand the distribution of churn and compare churn rates between different customer groups. The key charts focus on contract type, tenure, internet service, technical support, payment method, monthly charges, and customer demographics.</w:t>
      </w:r>
    </w:p>
    <w:p w14:paraId="181379E1" w14:textId="77777777" w:rsidR="003207BE" w:rsidRDefault="00000000" w:rsidP="00223DE6">
      <w:pPr>
        <w:spacing w:after="120"/>
        <w:ind w:firstLine="720"/>
        <w:jc w:val="center"/>
        <w:rPr>
          <w:rFonts w:cs="Times New Roman"/>
        </w:rPr>
      </w:pPr>
      <w:r>
        <w:rPr>
          <w:rFonts w:cs="Times New Roman"/>
          <w:noProof/>
        </w:rPr>
        <w:lastRenderedPageBreak/>
        <w:drawing>
          <wp:inline distT="0" distB="0" distL="114300" distR="114300" wp14:anchorId="3F8719AA" wp14:editId="6311F8FA">
            <wp:extent cx="2773680" cy="2597956"/>
            <wp:effectExtent l="0" t="0" r="7620" b="0"/>
            <wp:docPr id="2" name="Picture 2" descr="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ownload"/>
                    <pic:cNvPicPr>
                      <a:picLocks noChangeAspect="1"/>
                    </pic:cNvPicPr>
                  </pic:nvPicPr>
                  <pic:blipFill>
                    <a:blip r:embed="rId11"/>
                    <a:stretch>
                      <a:fillRect/>
                    </a:stretch>
                  </pic:blipFill>
                  <pic:spPr>
                    <a:xfrm>
                      <a:off x="0" y="0"/>
                      <a:ext cx="2777424" cy="2601463"/>
                    </a:xfrm>
                    <a:prstGeom prst="rect">
                      <a:avLst/>
                    </a:prstGeom>
                  </pic:spPr>
                </pic:pic>
              </a:graphicData>
            </a:graphic>
          </wp:inline>
        </w:drawing>
      </w:r>
    </w:p>
    <w:p w14:paraId="4118F388" w14:textId="1E8DCBFD" w:rsidR="00AE74DD" w:rsidRDefault="00AE74DD" w:rsidP="00AE74DD">
      <w:pPr>
        <w:pStyle w:val="Heading4"/>
      </w:pPr>
      <w:r>
        <w:t>Figure 2.1: Overall Churn Distribution</w:t>
      </w:r>
    </w:p>
    <w:p w14:paraId="1C403861" w14:textId="77777777" w:rsidR="00B852A1" w:rsidRDefault="00B852A1" w:rsidP="00223DE6">
      <w:pPr>
        <w:spacing w:after="120"/>
        <w:ind w:firstLine="720"/>
        <w:jc w:val="center"/>
        <w:rPr>
          <w:rFonts w:cs="Times New Roman"/>
        </w:rPr>
      </w:pPr>
    </w:p>
    <w:p w14:paraId="5B26D0AD" w14:textId="77777777" w:rsidR="00B852A1" w:rsidRPr="00B852A1" w:rsidRDefault="00B852A1" w:rsidP="00B852A1"/>
    <w:p w14:paraId="6C845A62" w14:textId="77777777" w:rsidR="003207BE" w:rsidRDefault="00000000">
      <w:pPr>
        <w:jc w:val="both"/>
        <w:rPr>
          <w:rFonts w:cs="Times New Roman"/>
          <w:b/>
          <w:bCs/>
        </w:rPr>
      </w:pPr>
      <w:r>
        <w:rPr>
          <w:rFonts w:cs="Times New Roman"/>
        </w:rPr>
        <w:t>There were 1,869 churned customers out of 7,043 customers, giving an overall churn rate of 26.54%</w:t>
      </w:r>
    </w:p>
    <w:p w14:paraId="577FE8B7" w14:textId="018DAA92" w:rsidR="003207BE" w:rsidRPr="00B852A1" w:rsidRDefault="00000000" w:rsidP="00223DE6">
      <w:pPr>
        <w:spacing w:after="120"/>
        <w:ind w:firstLine="720"/>
        <w:jc w:val="center"/>
        <w:rPr>
          <w:rStyle w:val="Heading4Char"/>
        </w:rPr>
      </w:pPr>
      <w:r>
        <w:rPr>
          <w:rFonts w:cs="Times New Roman"/>
          <w:noProof/>
        </w:rPr>
        <w:drawing>
          <wp:inline distT="0" distB="0" distL="114300" distR="114300" wp14:anchorId="6BE13EA9" wp14:editId="3B2DC3CB">
            <wp:extent cx="5669280" cy="354330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669280" cy="3543300"/>
                    </a:xfrm>
                    <a:prstGeom prst="rect">
                      <a:avLst/>
                    </a:prstGeom>
                  </pic:spPr>
                </pic:pic>
              </a:graphicData>
            </a:graphic>
          </wp:inline>
        </w:drawing>
      </w:r>
      <w:r w:rsidRPr="00B852A1">
        <w:rPr>
          <w:rStyle w:val="Heading4Char"/>
        </w:rPr>
        <w:t>Figure 2.2: Selected Churn Rates</w:t>
      </w:r>
    </w:p>
    <w:p w14:paraId="2CD97134" w14:textId="7196C26D" w:rsidR="003207BE" w:rsidRDefault="00000000" w:rsidP="00223DE6">
      <w:pPr>
        <w:ind w:firstLine="720"/>
        <w:rPr>
          <w:rFonts w:cs="Times New Roman"/>
        </w:rPr>
      </w:pPr>
      <w:r>
        <w:rPr>
          <w:rFonts w:cs="Times New Roman"/>
        </w:rPr>
        <w:lastRenderedPageBreak/>
        <w:t xml:space="preserve">Month-to-month customers have 42.71% churn, while two-year contract customers have 2.83%. Customers without </w:t>
      </w:r>
      <w:proofErr w:type="spellStart"/>
      <w:r>
        <w:rPr>
          <w:rFonts w:cs="Times New Roman"/>
        </w:rPr>
        <w:t>TechSupport</w:t>
      </w:r>
      <w:proofErr w:type="spellEnd"/>
      <w:r>
        <w:rPr>
          <w:rFonts w:cs="Times New Roman"/>
        </w:rPr>
        <w:t xml:space="preserve"> have 41.64% churn, while customers with </w:t>
      </w:r>
      <w:proofErr w:type="spellStart"/>
      <w:r>
        <w:rPr>
          <w:rFonts w:cs="Times New Roman"/>
        </w:rPr>
        <w:t>TechSupport</w:t>
      </w:r>
      <w:proofErr w:type="spellEnd"/>
      <w:r>
        <w:rPr>
          <w:rFonts w:cs="Times New Roman"/>
        </w:rPr>
        <w:t xml:space="preserve"> have 15.17%.</w:t>
      </w:r>
    </w:p>
    <w:p w14:paraId="2CD8A90A" w14:textId="77777777" w:rsidR="003207BE" w:rsidRPr="00672581" w:rsidRDefault="00000000" w:rsidP="00672581">
      <w:pPr>
        <w:pStyle w:val="Heading2"/>
      </w:pPr>
      <w:bookmarkStart w:id="39" w:name="_Toc240809193"/>
      <w:r w:rsidRPr="00672581">
        <w:t>2.4 Chapter 2 Summary</w:t>
      </w:r>
      <w:bookmarkEnd w:id="39"/>
      <w:r w:rsidRPr="00672581">
        <w:t xml:space="preserve"> </w:t>
      </w:r>
    </w:p>
    <w:p w14:paraId="0ED9B39C" w14:textId="77777777" w:rsidR="003207BE" w:rsidRDefault="003207BE"/>
    <w:p w14:paraId="50CC2C61" w14:textId="77777777" w:rsidR="003207BE" w:rsidRDefault="00000000">
      <w:pPr>
        <w:ind w:firstLine="720"/>
        <w:rPr>
          <w:rFonts w:cs="Times New Roman"/>
        </w:rPr>
      </w:pPr>
      <w:r>
        <w:rPr>
          <w:rFonts w:cs="Times New Roman"/>
        </w:rPr>
        <w:t xml:space="preserve">This </w:t>
      </w:r>
      <w:proofErr w:type="gramStart"/>
      <w:r>
        <w:rPr>
          <w:rFonts w:cs="Times New Roman"/>
        </w:rPr>
        <w:t>chapter  prepared</w:t>
      </w:r>
      <w:proofErr w:type="gramEnd"/>
      <w:r>
        <w:rPr>
          <w:rFonts w:cs="Times New Roman"/>
        </w:rPr>
        <w:t xml:space="preserve"> the 7,043 record Telco Customer Churn dataset for mining and modeling. The data was examined for structure, missing values, duplicates and data types. </w:t>
      </w:r>
      <w:proofErr w:type="spellStart"/>
      <w:r>
        <w:rPr>
          <w:rFonts w:cs="Times New Roman"/>
        </w:rPr>
        <w:t>TotalCharges</w:t>
      </w:r>
      <w:proofErr w:type="spellEnd"/>
      <w:r>
        <w:rPr>
          <w:rFonts w:cs="Times New Roman"/>
        </w:rPr>
        <w:t xml:space="preserve"> was converted to numeric and the 11 blank records filled with 0 since they were zero-tenure customers. </w:t>
      </w:r>
      <w:proofErr w:type="spellStart"/>
      <w:r>
        <w:rPr>
          <w:rFonts w:cs="Times New Roman"/>
        </w:rPr>
        <w:t>customerID</w:t>
      </w:r>
      <w:proofErr w:type="spellEnd"/>
      <w:r>
        <w:rPr>
          <w:rFonts w:cs="Times New Roman"/>
        </w:rPr>
        <w:t xml:space="preserve"> was excluded from modeling and </w:t>
      </w:r>
      <w:proofErr w:type="spellStart"/>
      <w:r>
        <w:rPr>
          <w:rFonts w:cs="Times New Roman"/>
        </w:rPr>
        <w:t>ChurnFlag</w:t>
      </w:r>
      <w:proofErr w:type="spellEnd"/>
      <w:r>
        <w:rPr>
          <w:rFonts w:cs="Times New Roman"/>
        </w:rPr>
        <w:t xml:space="preserve"> excluded as a predictor to prevent target leakage. Categorical variables were prepared for one-hot encoding. This chapter also prepared standardized data for K-Means customer segmentation and presented the main visualizations used to understand churn.</w:t>
      </w:r>
    </w:p>
    <w:p w14:paraId="43CF74BB" w14:textId="77777777" w:rsidR="003207BE" w:rsidRDefault="00000000">
      <w:pPr>
        <w:pStyle w:val="ListBullet"/>
      </w:pPr>
      <w:r>
        <w:t>7,043 records and 21 attributes were analyzed.</w:t>
      </w:r>
    </w:p>
    <w:p w14:paraId="08BE0E91" w14:textId="77777777" w:rsidR="003207BE" w:rsidRDefault="00000000">
      <w:pPr>
        <w:pStyle w:val="ListBullet"/>
      </w:pPr>
      <w:r>
        <w:t xml:space="preserve">11 blank </w:t>
      </w:r>
      <w:proofErr w:type="spellStart"/>
      <w:r>
        <w:t>TotalCharges</w:t>
      </w:r>
      <w:proofErr w:type="spellEnd"/>
      <w:r>
        <w:t xml:space="preserve"> values were handled after checking their zero-tenure context.</w:t>
      </w:r>
    </w:p>
    <w:p w14:paraId="7E4181FA" w14:textId="77777777" w:rsidR="003207BE" w:rsidRDefault="00000000">
      <w:pPr>
        <w:pStyle w:val="ListBullet"/>
      </w:pPr>
      <w:r>
        <w:t>Identifier and target-leakage columns were excluded from the model predictors.</w:t>
      </w:r>
    </w:p>
    <w:p w14:paraId="32244197" w14:textId="77777777" w:rsidR="003207BE" w:rsidRDefault="00000000">
      <w:pPr>
        <w:pStyle w:val="ListBullet"/>
      </w:pPr>
      <w:r>
        <w:t>Clustering features were standardized before K-Means.</w:t>
      </w:r>
    </w:p>
    <w:p w14:paraId="33F51BBE" w14:textId="77777777" w:rsidR="003207BE" w:rsidRDefault="00000000">
      <w:pPr>
        <w:pStyle w:val="ListBullet"/>
        <w:rPr>
          <w:rFonts w:cs="Times New Roman"/>
          <w:b/>
          <w:bCs/>
        </w:rPr>
      </w:pPr>
      <w:r>
        <w:t>Visualization was used to identify important observed churn patterns.</w:t>
      </w:r>
    </w:p>
    <w:p w14:paraId="5D36125A" w14:textId="77777777" w:rsidR="003207BE" w:rsidRDefault="003207BE">
      <w:pPr>
        <w:pStyle w:val="ListBullet"/>
        <w:numPr>
          <w:ilvl w:val="0"/>
          <w:numId w:val="0"/>
        </w:numPr>
      </w:pPr>
    </w:p>
    <w:p w14:paraId="7E6AE7B9" w14:textId="77777777" w:rsidR="003207BE" w:rsidRDefault="003207BE">
      <w:pPr>
        <w:pStyle w:val="ListBullet"/>
        <w:numPr>
          <w:ilvl w:val="0"/>
          <w:numId w:val="0"/>
        </w:numPr>
      </w:pPr>
    </w:p>
    <w:p w14:paraId="6648AD06" w14:textId="77777777" w:rsidR="003207BE" w:rsidRDefault="003207BE">
      <w:pPr>
        <w:pStyle w:val="ListBullet"/>
        <w:numPr>
          <w:ilvl w:val="0"/>
          <w:numId w:val="0"/>
        </w:numPr>
      </w:pPr>
    </w:p>
    <w:p w14:paraId="0D22B319" w14:textId="77777777" w:rsidR="003207BE" w:rsidRDefault="003207BE">
      <w:pPr>
        <w:pStyle w:val="ListBullet"/>
        <w:numPr>
          <w:ilvl w:val="0"/>
          <w:numId w:val="0"/>
        </w:numPr>
      </w:pPr>
    </w:p>
    <w:p w14:paraId="073D797D" w14:textId="77777777" w:rsidR="003207BE" w:rsidRDefault="003207BE">
      <w:pPr>
        <w:pStyle w:val="ListBullet"/>
        <w:numPr>
          <w:ilvl w:val="0"/>
          <w:numId w:val="0"/>
        </w:numPr>
      </w:pPr>
    </w:p>
    <w:p w14:paraId="5C6A54C0" w14:textId="77777777" w:rsidR="003207BE" w:rsidRDefault="003207BE">
      <w:pPr>
        <w:pStyle w:val="ListBullet"/>
        <w:numPr>
          <w:ilvl w:val="0"/>
          <w:numId w:val="0"/>
        </w:numPr>
      </w:pPr>
    </w:p>
    <w:p w14:paraId="76422742" w14:textId="77777777" w:rsidR="003207BE" w:rsidRDefault="003207BE">
      <w:pPr>
        <w:pStyle w:val="ListBullet"/>
        <w:numPr>
          <w:ilvl w:val="0"/>
          <w:numId w:val="0"/>
        </w:numPr>
      </w:pPr>
    </w:p>
    <w:p w14:paraId="62E90330" w14:textId="77777777" w:rsidR="003207BE" w:rsidRDefault="003207BE">
      <w:pPr>
        <w:pStyle w:val="ListBullet"/>
        <w:numPr>
          <w:ilvl w:val="0"/>
          <w:numId w:val="0"/>
        </w:numPr>
      </w:pPr>
    </w:p>
    <w:p w14:paraId="202C3E27" w14:textId="77777777" w:rsidR="003207BE" w:rsidRDefault="003207BE">
      <w:pPr>
        <w:pStyle w:val="ListBullet"/>
        <w:numPr>
          <w:ilvl w:val="0"/>
          <w:numId w:val="0"/>
        </w:numPr>
      </w:pPr>
    </w:p>
    <w:p w14:paraId="5C591F5B" w14:textId="77777777" w:rsidR="003207BE" w:rsidRDefault="003207BE">
      <w:pPr>
        <w:pStyle w:val="ListBullet"/>
        <w:numPr>
          <w:ilvl w:val="0"/>
          <w:numId w:val="0"/>
        </w:numPr>
      </w:pPr>
    </w:p>
    <w:p w14:paraId="6214C0F2" w14:textId="77777777" w:rsidR="003207BE" w:rsidRDefault="003207BE">
      <w:pPr>
        <w:pStyle w:val="ListBullet"/>
        <w:numPr>
          <w:ilvl w:val="0"/>
          <w:numId w:val="0"/>
        </w:numPr>
      </w:pPr>
    </w:p>
    <w:p w14:paraId="513AEA6A" w14:textId="77777777" w:rsidR="003207BE" w:rsidRDefault="003207BE">
      <w:pPr>
        <w:pStyle w:val="ListBullet"/>
        <w:numPr>
          <w:ilvl w:val="0"/>
          <w:numId w:val="0"/>
        </w:numPr>
      </w:pPr>
    </w:p>
    <w:p w14:paraId="07C23767" w14:textId="77777777" w:rsidR="00223DE6" w:rsidRDefault="00223DE6">
      <w:pPr>
        <w:pStyle w:val="ListBullet"/>
        <w:numPr>
          <w:ilvl w:val="0"/>
          <w:numId w:val="0"/>
        </w:numPr>
      </w:pPr>
    </w:p>
    <w:p w14:paraId="54AF83E9" w14:textId="77777777" w:rsidR="00223DE6" w:rsidRDefault="00223DE6">
      <w:pPr>
        <w:pStyle w:val="ListBullet"/>
        <w:numPr>
          <w:ilvl w:val="0"/>
          <w:numId w:val="0"/>
        </w:numPr>
      </w:pPr>
    </w:p>
    <w:p w14:paraId="614A3364" w14:textId="77777777" w:rsidR="00223DE6" w:rsidRDefault="00223DE6">
      <w:pPr>
        <w:pStyle w:val="ListBullet"/>
        <w:numPr>
          <w:ilvl w:val="0"/>
          <w:numId w:val="0"/>
        </w:numPr>
      </w:pPr>
    </w:p>
    <w:p w14:paraId="4E2D88AC" w14:textId="77777777" w:rsidR="00223DE6" w:rsidRDefault="00223DE6">
      <w:pPr>
        <w:pStyle w:val="ListBullet"/>
        <w:numPr>
          <w:ilvl w:val="0"/>
          <w:numId w:val="0"/>
        </w:numPr>
      </w:pPr>
    </w:p>
    <w:p w14:paraId="2AF22ADC" w14:textId="77777777" w:rsidR="00223DE6" w:rsidRDefault="00223DE6">
      <w:pPr>
        <w:pStyle w:val="ListBullet"/>
        <w:numPr>
          <w:ilvl w:val="0"/>
          <w:numId w:val="0"/>
        </w:numPr>
      </w:pPr>
    </w:p>
    <w:p w14:paraId="5C3FD0ED" w14:textId="77777777" w:rsidR="003207BE" w:rsidRDefault="003207BE">
      <w:pPr>
        <w:pStyle w:val="ListBullet"/>
        <w:numPr>
          <w:ilvl w:val="0"/>
          <w:numId w:val="0"/>
        </w:numPr>
      </w:pPr>
    </w:p>
    <w:p w14:paraId="173F0DEF" w14:textId="77777777" w:rsidR="003207BE" w:rsidRPr="00672581" w:rsidRDefault="00000000" w:rsidP="00672581">
      <w:pPr>
        <w:pStyle w:val="Heading1"/>
      </w:pPr>
      <w:bookmarkStart w:id="40" w:name="_Toc239833691"/>
      <w:bookmarkStart w:id="41" w:name="_Toc240809194"/>
      <w:r w:rsidRPr="00672581">
        <w:lastRenderedPageBreak/>
        <w:t>CHAPTER 3</w:t>
      </w:r>
      <w:bookmarkEnd w:id="40"/>
      <w:bookmarkEnd w:id="41"/>
    </w:p>
    <w:p w14:paraId="69064AA3" w14:textId="77777777" w:rsidR="003207BE" w:rsidRPr="00672581" w:rsidRDefault="00000000" w:rsidP="00672581">
      <w:pPr>
        <w:pStyle w:val="Heading1"/>
      </w:pPr>
      <w:bookmarkStart w:id="42" w:name="_Toc239833692"/>
      <w:bookmarkStart w:id="43" w:name="_Toc240809195"/>
      <w:r w:rsidRPr="00672581">
        <w:t>APPLIED METHODOLOGIES &amp; MINING</w:t>
      </w:r>
      <w:bookmarkEnd w:id="42"/>
      <w:bookmarkEnd w:id="43"/>
    </w:p>
    <w:p w14:paraId="316A2DA0" w14:textId="77777777" w:rsidR="003207BE" w:rsidRPr="00672581" w:rsidRDefault="00000000" w:rsidP="00672581">
      <w:pPr>
        <w:pStyle w:val="Heading2"/>
      </w:pPr>
      <w:bookmarkStart w:id="44" w:name="_Toc239833693"/>
      <w:bookmarkStart w:id="45" w:name="_Toc240809196"/>
      <w:r w:rsidRPr="00672581">
        <w:t xml:space="preserve">3.1 </w:t>
      </w:r>
      <w:proofErr w:type="spellStart"/>
      <w:r w:rsidRPr="00672581">
        <w:t>Descri</w:t>
      </w:r>
      <w:proofErr w:type="spellEnd"/>
      <w:r w:rsidRPr="00672581">
        <w:t xml:space="preserve"> </w:t>
      </w:r>
      <w:proofErr w:type="spellStart"/>
      <w:r w:rsidRPr="00672581">
        <w:t>ptive</w:t>
      </w:r>
      <w:proofErr w:type="spellEnd"/>
      <w:r w:rsidRPr="00672581">
        <w:t xml:space="preserve"> mining</w:t>
      </w:r>
      <w:bookmarkEnd w:id="44"/>
      <w:bookmarkEnd w:id="45"/>
    </w:p>
    <w:p w14:paraId="516527DE" w14:textId="77777777" w:rsidR="003207BE" w:rsidRDefault="003207BE">
      <w:pPr>
        <w:spacing w:after="120" w:line="360" w:lineRule="auto"/>
        <w:ind w:firstLine="720"/>
        <w:jc w:val="both"/>
        <w:rPr>
          <w:rFonts w:cs="Times New Roman"/>
        </w:rPr>
      </w:pPr>
    </w:p>
    <w:p w14:paraId="30B75A33" w14:textId="77777777" w:rsidR="003207BE" w:rsidRDefault="00000000">
      <w:pPr>
        <w:spacing w:after="120" w:line="360" w:lineRule="auto"/>
        <w:ind w:firstLine="720"/>
        <w:jc w:val="both"/>
        <w:rPr>
          <w:rFonts w:cs="Times New Roman"/>
        </w:rPr>
      </w:pPr>
      <w:r>
        <w:rPr>
          <w:rFonts w:cs="Times New Roman"/>
        </w:rPr>
        <w:t xml:space="preserve">Descriptive mining describe what </w:t>
      </w:r>
      <w:proofErr w:type="gramStart"/>
      <w:r>
        <w:rPr>
          <w:rFonts w:cs="Times New Roman"/>
        </w:rPr>
        <w:t>is  present</w:t>
      </w:r>
      <w:proofErr w:type="gramEnd"/>
      <w:r>
        <w:rPr>
          <w:rFonts w:cs="Times New Roman"/>
        </w:rPr>
        <w:t xml:space="preserve"> in the data. In this project, the focus is mainly </w:t>
      </w:r>
      <w:proofErr w:type="gramStart"/>
      <w:r>
        <w:rPr>
          <w:rFonts w:cs="Times New Roman"/>
        </w:rPr>
        <w:t>on  the</w:t>
      </w:r>
      <w:proofErr w:type="gramEnd"/>
      <w:r>
        <w:rPr>
          <w:rFonts w:cs="Times New Roman"/>
        </w:rPr>
        <w:t xml:space="preserve"> churn rate of different customer groups.</w:t>
      </w:r>
    </w:p>
    <w:p w14:paraId="050C153F" w14:textId="77777777" w:rsidR="003207BE" w:rsidRDefault="003207BE">
      <w:pPr>
        <w:spacing w:after="120" w:line="360" w:lineRule="auto"/>
        <w:jc w:val="both"/>
        <w:rPr>
          <w:rFonts w:cs="Times New Roman"/>
        </w:rPr>
      </w:pPr>
    </w:p>
    <w:p w14:paraId="3B97C6A3" w14:textId="30C354E6" w:rsidR="003207BE" w:rsidRDefault="00000000" w:rsidP="00672581">
      <w:pPr>
        <w:pStyle w:val="Heading2"/>
      </w:pPr>
      <w:bookmarkStart w:id="46" w:name="_Toc239833694"/>
      <w:bookmarkStart w:id="47" w:name="_Toc240809197"/>
      <w:r>
        <w:t>3.1.1 Distribution Analysis</w:t>
      </w:r>
      <w:bookmarkEnd w:id="46"/>
      <w:bookmarkEnd w:id="47"/>
    </w:p>
    <w:p w14:paraId="48AC3042" w14:textId="77777777" w:rsidR="003207BE" w:rsidRDefault="003207BE">
      <w:pPr>
        <w:spacing w:after="120" w:line="360" w:lineRule="auto"/>
        <w:jc w:val="both"/>
        <w:rPr>
          <w:rFonts w:cs="Times New Roman"/>
        </w:rPr>
      </w:pPr>
    </w:p>
    <w:p w14:paraId="10C4340A" w14:textId="77777777" w:rsidR="003207BE" w:rsidRDefault="00000000">
      <w:pPr>
        <w:spacing w:after="120" w:line="360" w:lineRule="auto"/>
        <w:jc w:val="both"/>
        <w:rPr>
          <w:rFonts w:cs="Times New Roman"/>
        </w:rPr>
      </w:pPr>
      <w:r>
        <w:rPr>
          <w:rFonts w:cs="Times New Roman"/>
        </w:rPr>
        <w:t>The overall churn rate is 26.54</w:t>
      </w:r>
      <w:proofErr w:type="gramStart"/>
      <w:r>
        <w:rPr>
          <w:rFonts w:cs="Times New Roman"/>
        </w:rPr>
        <w:t>%  (</w:t>
      </w:r>
      <w:proofErr w:type="gramEnd"/>
      <w:r>
        <w:rPr>
          <w:rFonts w:cs="Times New Roman"/>
        </w:rPr>
        <w:t xml:space="preserve"> 73.46% did not churn) . </w:t>
      </w:r>
    </w:p>
    <w:p w14:paraId="520D11DD" w14:textId="77777777" w:rsidR="003207BE" w:rsidRDefault="00000000">
      <w:pPr>
        <w:spacing w:after="120" w:line="360" w:lineRule="auto"/>
        <w:jc w:val="both"/>
        <w:rPr>
          <w:rFonts w:cs="Times New Roman"/>
        </w:rPr>
      </w:pPr>
      <w:r>
        <w:rPr>
          <w:rFonts w:cs="Times New Roman"/>
        </w:rPr>
        <w:t>This means the Churn = Yes class is smaller than the Churn = No class</w:t>
      </w:r>
    </w:p>
    <w:p w14:paraId="5A7327E5" w14:textId="77777777" w:rsidR="003207BE" w:rsidRDefault="003207BE">
      <w:pPr>
        <w:spacing w:after="120" w:line="360" w:lineRule="auto"/>
        <w:jc w:val="both"/>
        <w:rPr>
          <w:rFonts w:cs="Times New Roman"/>
        </w:rPr>
      </w:pPr>
    </w:p>
    <w:tbl>
      <w:tblPr>
        <w:tblStyle w:val="TableGrid"/>
        <w:tblW w:w="0" w:type="auto"/>
        <w:jc w:val="center"/>
        <w:tblLook w:val="04A0" w:firstRow="1" w:lastRow="0" w:firstColumn="1" w:lastColumn="0" w:noHBand="0" w:noVBand="1"/>
      </w:tblPr>
      <w:tblGrid>
        <w:gridCol w:w="3111"/>
        <w:gridCol w:w="3128"/>
        <w:gridCol w:w="3111"/>
      </w:tblGrid>
      <w:tr w:rsidR="003207BE" w14:paraId="75849E79" w14:textId="77777777">
        <w:trPr>
          <w:jc w:val="center"/>
        </w:trPr>
        <w:tc>
          <w:tcPr>
            <w:tcW w:w="3216" w:type="dxa"/>
          </w:tcPr>
          <w:p w14:paraId="0ECE6984" w14:textId="77777777" w:rsidR="003207BE" w:rsidRDefault="00000000">
            <w:pPr>
              <w:spacing w:after="0"/>
              <w:rPr>
                <w:rFonts w:cs="Times New Roman"/>
              </w:rPr>
            </w:pPr>
            <w:r>
              <w:rPr>
                <w:rFonts w:cs="Times New Roman"/>
                <w:b/>
              </w:rPr>
              <w:t>Tenure Group</w:t>
            </w:r>
          </w:p>
        </w:tc>
        <w:tc>
          <w:tcPr>
            <w:tcW w:w="3216" w:type="dxa"/>
          </w:tcPr>
          <w:p w14:paraId="1FB2A0F5" w14:textId="77777777" w:rsidR="003207BE" w:rsidRDefault="00000000">
            <w:pPr>
              <w:spacing w:after="0"/>
              <w:rPr>
                <w:rFonts w:cs="Times New Roman"/>
              </w:rPr>
            </w:pPr>
            <w:r>
              <w:rPr>
                <w:rFonts w:cs="Times New Roman"/>
                <w:b/>
              </w:rPr>
              <w:t>Customers</w:t>
            </w:r>
          </w:p>
        </w:tc>
        <w:tc>
          <w:tcPr>
            <w:tcW w:w="3216" w:type="dxa"/>
          </w:tcPr>
          <w:p w14:paraId="22D58CBB" w14:textId="77777777" w:rsidR="003207BE" w:rsidRDefault="00000000">
            <w:pPr>
              <w:spacing w:after="0"/>
              <w:rPr>
                <w:rFonts w:cs="Times New Roman"/>
              </w:rPr>
            </w:pPr>
            <w:r>
              <w:rPr>
                <w:rFonts w:cs="Times New Roman"/>
                <w:b/>
              </w:rPr>
              <w:t>Churn Rate</w:t>
            </w:r>
          </w:p>
        </w:tc>
      </w:tr>
      <w:tr w:rsidR="003207BE" w14:paraId="339E9DD5" w14:textId="77777777">
        <w:trPr>
          <w:jc w:val="center"/>
        </w:trPr>
        <w:tc>
          <w:tcPr>
            <w:tcW w:w="3216" w:type="dxa"/>
          </w:tcPr>
          <w:p w14:paraId="7BC07F2A" w14:textId="77777777" w:rsidR="003207BE" w:rsidRDefault="00000000">
            <w:pPr>
              <w:spacing w:after="0"/>
              <w:rPr>
                <w:rFonts w:cs="Times New Roman"/>
              </w:rPr>
            </w:pPr>
            <w:r>
              <w:rPr>
                <w:rFonts w:cs="Times New Roman"/>
              </w:rPr>
              <w:t>0-6 months</w:t>
            </w:r>
          </w:p>
        </w:tc>
        <w:tc>
          <w:tcPr>
            <w:tcW w:w="3216" w:type="dxa"/>
          </w:tcPr>
          <w:p w14:paraId="22DB6E2A" w14:textId="77777777" w:rsidR="003207BE" w:rsidRDefault="00000000">
            <w:pPr>
              <w:spacing w:after="0"/>
              <w:rPr>
                <w:rFonts w:cs="Times New Roman"/>
              </w:rPr>
            </w:pPr>
            <w:r>
              <w:rPr>
                <w:rFonts w:cs="Times New Roman"/>
              </w:rPr>
              <w:t>1,481</w:t>
            </w:r>
          </w:p>
        </w:tc>
        <w:tc>
          <w:tcPr>
            <w:tcW w:w="3216" w:type="dxa"/>
          </w:tcPr>
          <w:p w14:paraId="571DF721" w14:textId="77777777" w:rsidR="003207BE" w:rsidRDefault="00000000">
            <w:pPr>
              <w:spacing w:after="0"/>
              <w:rPr>
                <w:rFonts w:cs="Times New Roman"/>
              </w:rPr>
            </w:pPr>
            <w:r>
              <w:rPr>
                <w:rFonts w:cs="Times New Roman"/>
              </w:rPr>
              <w:t>52.94%</w:t>
            </w:r>
          </w:p>
        </w:tc>
      </w:tr>
      <w:tr w:rsidR="003207BE" w14:paraId="2461F40F" w14:textId="77777777">
        <w:trPr>
          <w:jc w:val="center"/>
        </w:trPr>
        <w:tc>
          <w:tcPr>
            <w:tcW w:w="3216" w:type="dxa"/>
          </w:tcPr>
          <w:p w14:paraId="6719BCFB" w14:textId="77777777" w:rsidR="003207BE" w:rsidRDefault="00000000">
            <w:pPr>
              <w:spacing w:after="0"/>
              <w:rPr>
                <w:rFonts w:cs="Times New Roman"/>
              </w:rPr>
            </w:pPr>
            <w:r>
              <w:rPr>
                <w:rFonts w:cs="Times New Roman"/>
              </w:rPr>
              <w:t>7-12 months</w:t>
            </w:r>
          </w:p>
        </w:tc>
        <w:tc>
          <w:tcPr>
            <w:tcW w:w="3216" w:type="dxa"/>
          </w:tcPr>
          <w:p w14:paraId="6173E9C2" w14:textId="77777777" w:rsidR="003207BE" w:rsidRDefault="00000000">
            <w:pPr>
              <w:spacing w:after="0"/>
              <w:rPr>
                <w:rFonts w:cs="Times New Roman"/>
              </w:rPr>
            </w:pPr>
            <w:r>
              <w:rPr>
                <w:rFonts w:cs="Times New Roman"/>
              </w:rPr>
              <w:t>705</w:t>
            </w:r>
          </w:p>
        </w:tc>
        <w:tc>
          <w:tcPr>
            <w:tcW w:w="3216" w:type="dxa"/>
          </w:tcPr>
          <w:p w14:paraId="36DBABFE" w14:textId="77777777" w:rsidR="003207BE" w:rsidRDefault="00000000">
            <w:pPr>
              <w:spacing w:after="0"/>
              <w:rPr>
                <w:rFonts w:cs="Times New Roman"/>
              </w:rPr>
            </w:pPr>
            <w:r>
              <w:rPr>
                <w:rFonts w:cs="Times New Roman"/>
              </w:rPr>
              <w:t>35.89%</w:t>
            </w:r>
          </w:p>
        </w:tc>
      </w:tr>
      <w:tr w:rsidR="003207BE" w14:paraId="699C03AF" w14:textId="77777777">
        <w:trPr>
          <w:jc w:val="center"/>
        </w:trPr>
        <w:tc>
          <w:tcPr>
            <w:tcW w:w="3216" w:type="dxa"/>
          </w:tcPr>
          <w:p w14:paraId="5CDCB38C" w14:textId="77777777" w:rsidR="003207BE" w:rsidRDefault="00000000">
            <w:pPr>
              <w:spacing w:after="0"/>
              <w:rPr>
                <w:rFonts w:cs="Times New Roman"/>
              </w:rPr>
            </w:pPr>
            <w:r>
              <w:rPr>
                <w:rFonts w:cs="Times New Roman"/>
              </w:rPr>
              <w:t>13-24 months</w:t>
            </w:r>
          </w:p>
        </w:tc>
        <w:tc>
          <w:tcPr>
            <w:tcW w:w="3216" w:type="dxa"/>
          </w:tcPr>
          <w:p w14:paraId="19E0E25F" w14:textId="77777777" w:rsidR="003207BE" w:rsidRDefault="00000000">
            <w:pPr>
              <w:spacing w:after="0"/>
              <w:rPr>
                <w:rFonts w:cs="Times New Roman"/>
              </w:rPr>
            </w:pPr>
            <w:r>
              <w:rPr>
                <w:rFonts w:cs="Times New Roman"/>
              </w:rPr>
              <w:t>1,024</w:t>
            </w:r>
          </w:p>
        </w:tc>
        <w:tc>
          <w:tcPr>
            <w:tcW w:w="3216" w:type="dxa"/>
          </w:tcPr>
          <w:p w14:paraId="63590830" w14:textId="77777777" w:rsidR="003207BE" w:rsidRDefault="00000000">
            <w:pPr>
              <w:spacing w:after="0"/>
              <w:rPr>
                <w:rFonts w:cs="Times New Roman"/>
              </w:rPr>
            </w:pPr>
            <w:r>
              <w:rPr>
                <w:rFonts w:cs="Times New Roman"/>
              </w:rPr>
              <w:t>28.71%</w:t>
            </w:r>
          </w:p>
        </w:tc>
      </w:tr>
      <w:tr w:rsidR="003207BE" w14:paraId="777FBA78" w14:textId="77777777">
        <w:trPr>
          <w:jc w:val="center"/>
        </w:trPr>
        <w:tc>
          <w:tcPr>
            <w:tcW w:w="3216" w:type="dxa"/>
          </w:tcPr>
          <w:p w14:paraId="21464025" w14:textId="77777777" w:rsidR="003207BE" w:rsidRDefault="00000000">
            <w:pPr>
              <w:spacing w:after="0"/>
              <w:rPr>
                <w:rFonts w:cs="Times New Roman"/>
              </w:rPr>
            </w:pPr>
            <w:r>
              <w:rPr>
                <w:rFonts w:cs="Times New Roman"/>
              </w:rPr>
              <w:t>25-48 months</w:t>
            </w:r>
          </w:p>
        </w:tc>
        <w:tc>
          <w:tcPr>
            <w:tcW w:w="3216" w:type="dxa"/>
          </w:tcPr>
          <w:p w14:paraId="1F1790AD" w14:textId="77777777" w:rsidR="003207BE" w:rsidRDefault="00000000">
            <w:pPr>
              <w:spacing w:after="0"/>
              <w:rPr>
                <w:rFonts w:cs="Times New Roman"/>
              </w:rPr>
            </w:pPr>
            <w:r>
              <w:rPr>
                <w:rFonts w:cs="Times New Roman"/>
              </w:rPr>
              <w:t>1,594</w:t>
            </w:r>
          </w:p>
        </w:tc>
        <w:tc>
          <w:tcPr>
            <w:tcW w:w="3216" w:type="dxa"/>
          </w:tcPr>
          <w:p w14:paraId="66161064" w14:textId="77777777" w:rsidR="003207BE" w:rsidRDefault="00000000">
            <w:pPr>
              <w:spacing w:after="0"/>
              <w:rPr>
                <w:rFonts w:cs="Times New Roman"/>
              </w:rPr>
            </w:pPr>
            <w:r>
              <w:rPr>
                <w:rFonts w:cs="Times New Roman"/>
              </w:rPr>
              <w:t>20.39%</w:t>
            </w:r>
          </w:p>
        </w:tc>
      </w:tr>
      <w:tr w:rsidR="003207BE" w14:paraId="60D38BA3" w14:textId="77777777">
        <w:trPr>
          <w:jc w:val="center"/>
        </w:trPr>
        <w:tc>
          <w:tcPr>
            <w:tcW w:w="3216" w:type="dxa"/>
          </w:tcPr>
          <w:p w14:paraId="7A218E3E" w14:textId="77777777" w:rsidR="003207BE" w:rsidRDefault="00000000">
            <w:pPr>
              <w:spacing w:after="0"/>
              <w:rPr>
                <w:rFonts w:cs="Times New Roman"/>
              </w:rPr>
            </w:pPr>
            <w:r>
              <w:rPr>
                <w:rFonts w:cs="Times New Roman"/>
              </w:rPr>
              <w:t>49-72 months</w:t>
            </w:r>
          </w:p>
        </w:tc>
        <w:tc>
          <w:tcPr>
            <w:tcW w:w="3216" w:type="dxa"/>
          </w:tcPr>
          <w:p w14:paraId="745ADC14" w14:textId="77777777" w:rsidR="003207BE" w:rsidRDefault="00000000">
            <w:pPr>
              <w:spacing w:after="0"/>
              <w:rPr>
                <w:rFonts w:cs="Times New Roman"/>
              </w:rPr>
            </w:pPr>
            <w:r>
              <w:rPr>
                <w:rFonts w:cs="Times New Roman"/>
              </w:rPr>
              <w:t>2,239</w:t>
            </w:r>
          </w:p>
        </w:tc>
        <w:tc>
          <w:tcPr>
            <w:tcW w:w="3216" w:type="dxa"/>
          </w:tcPr>
          <w:p w14:paraId="5CB9D955" w14:textId="77777777" w:rsidR="003207BE" w:rsidRDefault="00000000">
            <w:pPr>
              <w:spacing w:after="0"/>
              <w:rPr>
                <w:rFonts w:cs="Times New Roman"/>
              </w:rPr>
            </w:pPr>
            <w:r>
              <w:rPr>
                <w:rFonts w:cs="Times New Roman"/>
              </w:rPr>
              <w:t>9.51%</w:t>
            </w:r>
          </w:p>
        </w:tc>
      </w:tr>
    </w:tbl>
    <w:p w14:paraId="2EA0CC6D" w14:textId="1741DD2D" w:rsidR="003207BE" w:rsidRDefault="00000000" w:rsidP="00B852A1">
      <w:pPr>
        <w:pStyle w:val="Heading5"/>
      </w:pPr>
      <w:bookmarkStart w:id="48" w:name="_Toc240808006"/>
      <w:r>
        <w:t xml:space="preserve">Table 3. </w:t>
      </w:r>
      <w:r>
        <w:fldChar w:fldCharType="begin"/>
      </w:r>
      <w:r>
        <w:instrText xml:space="preserve"> SEQ Table_2. \* ARABIC </w:instrText>
      </w:r>
      <w:r>
        <w:fldChar w:fldCharType="separate"/>
      </w:r>
      <w:r w:rsidR="00DB17A0">
        <w:rPr>
          <w:noProof/>
        </w:rPr>
        <w:t>2</w:t>
      </w:r>
      <w:r>
        <w:fldChar w:fldCharType="end"/>
      </w:r>
      <w:r>
        <w:t xml:space="preserve"> Distribution Description</w:t>
      </w:r>
      <w:bookmarkEnd w:id="48"/>
    </w:p>
    <w:p w14:paraId="69CF2DC3" w14:textId="77777777" w:rsidR="003207BE" w:rsidRDefault="003207BE">
      <w:pPr>
        <w:spacing w:after="120" w:line="360" w:lineRule="auto"/>
        <w:jc w:val="both"/>
        <w:rPr>
          <w:rFonts w:cs="Times New Roman"/>
        </w:rPr>
      </w:pPr>
    </w:p>
    <w:p w14:paraId="4C1B8C92" w14:textId="77777777" w:rsidR="003207BE" w:rsidRDefault="00000000">
      <w:pPr>
        <w:spacing w:after="120" w:line="360" w:lineRule="auto"/>
        <w:jc w:val="both"/>
        <w:rPr>
          <w:rFonts w:cs="Times New Roman"/>
        </w:rPr>
      </w:pPr>
      <w:r>
        <w:rPr>
          <w:rFonts w:cs="Times New Roman"/>
        </w:rPr>
        <w:t>The results of tenure show a clear pattern. Customers who have been with the company for the first 6 months have a significantly higher observed churn rate than those who have stayed longer.</w:t>
      </w:r>
    </w:p>
    <w:p w14:paraId="57ECAB1C" w14:textId="77777777" w:rsidR="003207BE" w:rsidRDefault="00000000" w:rsidP="00672581">
      <w:pPr>
        <w:pStyle w:val="Heading2"/>
      </w:pPr>
      <w:bookmarkStart w:id="49" w:name="_Toc240809198"/>
      <w:r>
        <w:t>3.1.2 Group-by Analysis</w:t>
      </w:r>
      <w:bookmarkEnd w:id="49"/>
    </w:p>
    <w:p w14:paraId="2D6D247E" w14:textId="77777777" w:rsidR="003207BE" w:rsidRDefault="003207BE">
      <w:pPr>
        <w:spacing w:after="120" w:line="360" w:lineRule="auto"/>
        <w:jc w:val="both"/>
        <w:rPr>
          <w:rFonts w:cs="Times New Roman"/>
        </w:rPr>
      </w:pPr>
    </w:p>
    <w:tbl>
      <w:tblPr>
        <w:tblStyle w:val="TableGrid"/>
        <w:tblW w:w="0" w:type="auto"/>
        <w:jc w:val="center"/>
        <w:tblLook w:val="04A0" w:firstRow="1" w:lastRow="0" w:firstColumn="1" w:lastColumn="0" w:noHBand="0" w:noVBand="1"/>
      </w:tblPr>
      <w:tblGrid>
        <w:gridCol w:w="3142"/>
        <w:gridCol w:w="3110"/>
        <w:gridCol w:w="3098"/>
      </w:tblGrid>
      <w:tr w:rsidR="003207BE" w14:paraId="0BF9700C" w14:textId="77777777">
        <w:trPr>
          <w:jc w:val="center"/>
        </w:trPr>
        <w:tc>
          <w:tcPr>
            <w:tcW w:w="3216" w:type="dxa"/>
          </w:tcPr>
          <w:p w14:paraId="4F1DCF03" w14:textId="77777777" w:rsidR="003207BE" w:rsidRDefault="00000000">
            <w:pPr>
              <w:spacing w:after="0"/>
              <w:rPr>
                <w:rFonts w:cs="Times New Roman"/>
              </w:rPr>
            </w:pPr>
            <w:r>
              <w:rPr>
                <w:rFonts w:cs="Times New Roman"/>
                <w:b/>
              </w:rPr>
              <w:t>Attribute</w:t>
            </w:r>
          </w:p>
        </w:tc>
        <w:tc>
          <w:tcPr>
            <w:tcW w:w="3216" w:type="dxa"/>
          </w:tcPr>
          <w:p w14:paraId="459B8CBE" w14:textId="77777777" w:rsidR="003207BE" w:rsidRDefault="00000000">
            <w:pPr>
              <w:spacing w:after="0"/>
              <w:rPr>
                <w:rFonts w:cs="Times New Roman"/>
              </w:rPr>
            </w:pPr>
            <w:r>
              <w:rPr>
                <w:rFonts w:cs="Times New Roman"/>
                <w:b/>
              </w:rPr>
              <w:t>Group</w:t>
            </w:r>
          </w:p>
        </w:tc>
        <w:tc>
          <w:tcPr>
            <w:tcW w:w="3216" w:type="dxa"/>
          </w:tcPr>
          <w:p w14:paraId="7B732904" w14:textId="77777777" w:rsidR="003207BE" w:rsidRDefault="00000000">
            <w:pPr>
              <w:spacing w:after="0"/>
              <w:rPr>
                <w:rFonts w:cs="Times New Roman"/>
              </w:rPr>
            </w:pPr>
            <w:r>
              <w:rPr>
                <w:rFonts w:cs="Times New Roman"/>
                <w:b/>
              </w:rPr>
              <w:t>Churn Rate</w:t>
            </w:r>
          </w:p>
        </w:tc>
      </w:tr>
      <w:tr w:rsidR="003207BE" w14:paraId="257C00A5" w14:textId="77777777">
        <w:trPr>
          <w:jc w:val="center"/>
        </w:trPr>
        <w:tc>
          <w:tcPr>
            <w:tcW w:w="3216" w:type="dxa"/>
          </w:tcPr>
          <w:p w14:paraId="7B4C3DEB" w14:textId="77777777" w:rsidR="003207BE" w:rsidRDefault="00000000">
            <w:pPr>
              <w:spacing w:after="0"/>
              <w:rPr>
                <w:rFonts w:cs="Times New Roman"/>
              </w:rPr>
            </w:pPr>
            <w:r>
              <w:rPr>
                <w:rFonts w:cs="Times New Roman"/>
              </w:rPr>
              <w:t>Contract</w:t>
            </w:r>
          </w:p>
        </w:tc>
        <w:tc>
          <w:tcPr>
            <w:tcW w:w="3216" w:type="dxa"/>
          </w:tcPr>
          <w:p w14:paraId="36F05E1A" w14:textId="77777777" w:rsidR="003207BE" w:rsidRDefault="00000000">
            <w:pPr>
              <w:spacing w:after="0"/>
              <w:rPr>
                <w:rFonts w:cs="Times New Roman"/>
              </w:rPr>
            </w:pPr>
            <w:r>
              <w:rPr>
                <w:rFonts w:cs="Times New Roman"/>
              </w:rPr>
              <w:t>Month-to-month</w:t>
            </w:r>
          </w:p>
        </w:tc>
        <w:tc>
          <w:tcPr>
            <w:tcW w:w="3216" w:type="dxa"/>
          </w:tcPr>
          <w:p w14:paraId="3E56DD7E" w14:textId="77777777" w:rsidR="003207BE" w:rsidRDefault="00000000">
            <w:pPr>
              <w:spacing w:after="0"/>
              <w:rPr>
                <w:rFonts w:cs="Times New Roman"/>
              </w:rPr>
            </w:pPr>
            <w:r>
              <w:rPr>
                <w:rFonts w:cs="Times New Roman"/>
              </w:rPr>
              <w:t>42.71%</w:t>
            </w:r>
          </w:p>
        </w:tc>
      </w:tr>
      <w:tr w:rsidR="003207BE" w14:paraId="5B42A751" w14:textId="77777777">
        <w:trPr>
          <w:jc w:val="center"/>
        </w:trPr>
        <w:tc>
          <w:tcPr>
            <w:tcW w:w="3216" w:type="dxa"/>
          </w:tcPr>
          <w:p w14:paraId="21317390" w14:textId="77777777" w:rsidR="003207BE" w:rsidRDefault="00000000">
            <w:pPr>
              <w:spacing w:after="0"/>
              <w:rPr>
                <w:rFonts w:cs="Times New Roman"/>
              </w:rPr>
            </w:pPr>
            <w:r>
              <w:rPr>
                <w:rFonts w:cs="Times New Roman"/>
              </w:rPr>
              <w:t>Contract</w:t>
            </w:r>
          </w:p>
        </w:tc>
        <w:tc>
          <w:tcPr>
            <w:tcW w:w="3216" w:type="dxa"/>
          </w:tcPr>
          <w:p w14:paraId="012B28F1" w14:textId="77777777" w:rsidR="003207BE" w:rsidRDefault="00000000">
            <w:pPr>
              <w:spacing w:after="0"/>
              <w:rPr>
                <w:rFonts w:cs="Times New Roman"/>
              </w:rPr>
            </w:pPr>
            <w:r>
              <w:rPr>
                <w:rFonts w:cs="Times New Roman"/>
              </w:rPr>
              <w:t>One year</w:t>
            </w:r>
          </w:p>
        </w:tc>
        <w:tc>
          <w:tcPr>
            <w:tcW w:w="3216" w:type="dxa"/>
          </w:tcPr>
          <w:p w14:paraId="6FCE5FEB" w14:textId="77777777" w:rsidR="003207BE" w:rsidRDefault="00000000">
            <w:pPr>
              <w:spacing w:after="0"/>
              <w:rPr>
                <w:rFonts w:cs="Times New Roman"/>
              </w:rPr>
            </w:pPr>
            <w:r>
              <w:rPr>
                <w:rFonts w:cs="Times New Roman"/>
              </w:rPr>
              <w:t>11.27%</w:t>
            </w:r>
          </w:p>
        </w:tc>
      </w:tr>
      <w:tr w:rsidR="003207BE" w14:paraId="332FCF1B" w14:textId="77777777">
        <w:trPr>
          <w:jc w:val="center"/>
        </w:trPr>
        <w:tc>
          <w:tcPr>
            <w:tcW w:w="3216" w:type="dxa"/>
          </w:tcPr>
          <w:p w14:paraId="2719B7DA" w14:textId="77777777" w:rsidR="003207BE" w:rsidRDefault="00000000">
            <w:pPr>
              <w:spacing w:after="0"/>
              <w:rPr>
                <w:rFonts w:cs="Times New Roman"/>
              </w:rPr>
            </w:pPr>
            <w:r>
              <w:rPr>
                <w:rFonts w:cs="Times New Roman"/>
              </w:rPr>
              <w:t>Contract</w:t>
            </w:r>
          </w:p>
        </w:tc>
        <w:tc>
          <w:tcPr>
            <w:tcW w:w="3216" w:type="dxa"/>
          </w:tcPr>
          <w:p w14:paraId="20AEEF7A" w14:textId="77777777" w:rsidR="003207BE" w:rsidRDefault="00000000">
            <w:pPr>
              <w:spacing w:after="0"/>
              <w:rPr>
                <w:rFonts w:cs="Times New Roman"/>
              </w:rPr>
            </w:pPr>
            <w:r>
              <w:rPr>
                <w:rFonts w:cs="Times New Roman"/>
              </w:rPr>
              <w:t xml:space="preserve">Two </w:t>
            </w:r>
            <w:proofErr w:type="gramStart"/>
            <w:r>
              <w:rPr>
                <w:rFonts w:cs="Times New Roman"/>
              </w:rPr>
              <w:t>year</w:t>
            </w:r>
            <w:proofErr w:type="gramEnd"/>
          </w:p>
        </w:tc>
        <w:tc>
          <w:tcPr>
            <w:tcW w:w="3216" w:type="dxa"/>
          </w:tcPr>
          <w:p w14:paraId="7225E785" w14:textId="77777777" w:rsidR="003207BE" w:rsidRDefault="00000000">
            <w:pPr>
              <w:spacing w:after="0"/>
              <w:rPr>
                <w:rFonts w:cs="Times New Roman"/>
              </w:rPr>
            </w:pPr>
            <w:r>
              <w:rPr>
                <w:rFonts w:cs="Times New Roman"/>
              </w:rPr>
              <w:t>2.83%</w:t>
            </w:r>
          </w:p>
        </w:tc>
      </w:tr>
      <w:tr w:rsidR="003207BE" w14:paraId="7CB476FC" w14:textId="77777777">
        <w:trPr>
          <w:jc w:val="center"/>
        </w:trPr>
        <w:tc>
          <w:tcPr>
            <w:tcW w:w="3216" w:type="dxa"/>
          </w:tcPr>
          <w:p w14:paraId="4C2906F7" w14:textId="77777777" w:rsidR="003207BE" w:rsidRDefault="00000000">
            <w:pPr>
              <w:spacing w:after="0"/>
              <w:rPr>
                <w:rFonts w:cs="Times New Roman"/>
              </w:rPr>
            </w:pPr>
            <w:proofErr w:type="spellStart"/>
            <w:r>
              <w:rPr>
                <w:rFonts w:cs="Times New Roman"/>
              </w:rPr>
              <w:t>TechSupport</w:t>
            </w:r>
            <w:proofErr w:type="spellEnd"/>
          </w:p>
        </w:tc>
        <w:tc>
          <w:tcPr>
            <w:tcW w:w="3216" w:type="dxa"/>
          </w:tcPr>
          <w:p w14:paraId="5CFD087F" w14:textId="77777777" w:rsidR="003207BE" w:rsidRDefault="00000000">
            <w:pPr>
              <w:spacing w:after="0"/>
              <w:rPr>
                <w:rFonts w:cs="Times New Roman"/>
              </w:rPr>
            </w:pPr>
            <w:r>
              <w:rPr>
                <w:rFonts w:cs="Times New Roman"/>
              </w:rPr>
              <w:t>No</w:t>
            </w:r>
          </w:p>
        </w:tc>
        <w:tc>
          <w:tcPr>
            <w:tcW w:w="3216" w:type="dxa"/>
          </w:tcPr>
          <w:p w14:paraId="723BD703" w14:textId="77777777" w:rsidR="003207BE" w:rsidRDefault="00000000">
            <w:pPr>
              <w:spacing w:after="0"/>
              <w:rPr>
                <w:rFonts w:cs="Times New Roman"/>
              </w:rPr>
            </w:pPr>
            <w:r>
              <w:rPr>
                <w:rFonts w:cs="Times New Roman"/>
              </w:rPr>
              <w:t>41.64%</w:t>
            </w:r>
          </w:p>
        </w:tc>
      </w:tr>
      <w:tr w:rsidR="003207BE" w14:paraId="6CBD6D0F" w14:textId="77777777">
        <w:trPr>
          <w:jc w:val="center"/>
        </w:trPr>
        <w:tc>
          <w:tcPr>
            <w:tcW w:w="3216" w:type="dxa"/>
          </w:tcPr>
          <w:p w14:paraId="3245AD24" w14:textId="77777777" w:rsidR="003207BE" w:rsidRDefault="00000000">
            <w:pPr>
              <w:spacing w:after="0"/>
              <w:rPr>
                <w:rFonts w:cs="Times New Roman"/>
              </w:rPr>
            </w:pPr>
            <w:proofErr w:type="spellStart"/>
            <w:r>
              <w:rPr>
                <w:rFonts w:cs="Times New Roman"/>
              </w:rPr>
              <w:lastRenderedPageBreak/>
              <w:t>TechSupport</w:t>
            </w:r>
            <w:proofErr w:type="spellEnd"/>
          </w:p>
        </w:tc>
        <w:tc>
          <w:tcPr>
            <w:tcW w:w="3216" w:type="dxa"/>
          </w:tcPr>
          <w:p w14:paraId="361000D7" w14:textId="77777777" w:rsidR="003207BE" w:rsidRDefault="00000000">
            <w:pPr>
              <w:spacing w:after="0"/>
              <w:rPr>
                <w:rFonts w:cs="Times New Roman"/>
              </w:rPr>
            </w:pPr>
            <w:r>
              <w:rPr>
                <w:rFonts w:cs="Times New Roman"/>
              </w:rPr>
              <w:t>Yes</w:t>
            </w:r>
          </w:p>
        </w:tc>
        <w:tc>
          <w:tcPr>
            <w:tcW w:w="3216" w:type="dxa"/>
          </w:tcPr>
          <w:p w14:paraId="1EFD0BE1" w14:textId="77777777" w:rsidR="003207BE" w:rsidRDefault="00000000">
            <w:pPr>
              <w:spacing w:after="0"/>
              <w:rPr>
                <w:rFonts w:cs="Times New Roman"/>
              </w:rPr>
            </w:pPr>
            <w:r>
              <w:rPr>
                <w:rFonts w:cs="Times New Roman"/>
              </w:rPr>
              <w:t>15.17%</w:t>
            </w:r>
          </w:p>
        </w:tc>
      </w:tr>
      <w:tr w:rsidR="003207BE" w14:paraId="22F41EA0" w14:textId="77777777">
        <w:trPr>
          <w:jc w:val="center"/>
        </w:trPr>
        <w:tc>
          <w:tcPr>
            <w:tcW w:w="3216" w:type="dxa"/>
          </w:tcPr>
          <w:p w14:paraId="3A0DCCBD" w14:textId="77777777" w:rsidR="003207BE" w:rsidRDefault="00000000">
            <w:pPr>
              <w:spacing w:after="0"/>
              <w:rPr>
                <w:rFonts w:cs="Times New Roman"/>
              </w:rPr>
            </w:pPr>
            <w:proofErr w:type="spellStart"/>
            <w:r>
              <w:rPr>
                <w:rFonts w:cs="Times New Roman"/>
              </w:rPr>
              <w:t>InternetService</w:t>
            </w:r>
            <w:proofErr w:type="spellEnd"/>
          </w:p>
        </w:tc>
        <w:tc>
          <w:tcPr>
            <w:tcW w:w="3216" w:type="dxa"/>
          </w:tcPr>
          <w:p w14:paraId="3E7444E7" w14:textId="77777777" w:rsidR="003207BE" w:rsidRDefault="00000000">
            <w:pPr>
              <w:spacing w:after="0"/>
              <w:rPr>
                <w:rFonts w:cs="Times New Roman"/>
              </w:rPr>
            </w:pPr>
            <w:r>
              <w:rPr>
                <w:rFonts w:cs="Times New Roman"/>
              </w:rPr>
              <w:t>Fiber optic</w:t>
            </w:r>
          </w:p>
        </w:tc>
        <w:tc>
          <w:tcPr>
            <w:tcW w:w="3216" w:type="dxa"/>
          </w:tcPr>
          <w:p w14:paraId="0D842E62" w14:textId="77777777" w:rsidR="003207BE" w:rsidRDefault="00000000">
            <w:pPr>
              <w:spacing w:after="0"/>
              <w:rPr>
                <w:rFonts w:cs="Times New Roman"/>
              </w:rPr>
            </w:pPr>
            <w:r>
              <w:rPr>
                <w:rFonts w:cs="Times New Roman"/>
              </w:rPr>
              <w:t>41.89%</w:t>
            </w:r>
          </w:p>
        </w:tc>
      </w:tr>
      <w:tr w:rsidR="003207BE" w14:paraId="56B2157B" w14:textId="77777777">
        <w:trPr>
          <w:jc w:val="center"/>
        </w:trPr>
        <w:tc>
          <w:tcPr>
            <w:tcW w:w="3216" w:type="dxa"/>
          </w:tcPr>
          <w:p w14:paraId="0A479C5F" w14:textId="77777777" w:rsidR="003207BE" w:rsidRDefault="00000000">
            <w:pPr>
              <w:spacing w:after="0"/>
              <w:rPr>
                <w:rFonts w:cs="Times New Roman"/>
              </w:rPr>
            </w:pPr>
            <w:proofErr w:type="spellStart"/>
            <w:r>
              <w:rPr>
                <w:rFonts w:cs="Times New Roman"/>
              </w:rPr>
              <w:t>InternetService</w:t>
            </w:r>
            <w:proofErr w:type="spellEnd"/>
          </w:p>
        </w:tc>
        <w:tc>
          <w:tcPr>
            <w:tcW w:w="3216" w:type="dxa"/>
          </w:tcPr>
          <w:p w14:paraId="78469D7C" w14:textId="77777777" w:rsidR="003207BE" w:rsidRDefault="00000000">
            <w:pPr>
              <w:spacing w:after="0"/>
              <w:rPr>
                <w:rFonts w:cs="Times New Roman"/>
              </w:rPr>
            </w:pPr>
            <w:r>
              <w:rPr>
                <w:rFonts w:cs="Times New Roman"/>
              </w:rPr>
              <w:t>DSL</w:t>
            </w:r>
          </w:p>
        </w:tc>
        <w:tc>
          <w:tcPr>
            <w:tcW w:w="3216" w:type="dxa"/>
          </w:tcPr>
          <w:p w14:paraId="481487FF" w14:textId="77777777" w:rsidR="003207BE" w:rsidRDefault="00000000">
            <w:pPr>
              <w:spacing w:after="0"/>
              <w:rPr>
                <w:rFonts w:cs="Times New Roman"/>
              </w:rPr>
            </w:pPr>
            <w:r>
              <w:rPr>
                <w:rFonts w:cs="Times New Roman"/>
              </w:rPr>
              <w:t>18.96%</w:t>
            </w:r>
          </w:p>
        </w:tc>
      </w:tr>
      <w:tr w:rsidR="003207BE" w14:paraId="1AC785C8" w14:textId="77777777">
        <w:trPr>
          <w:jc w:val="center"/>
        </w:trPr>
        <w:tc>
          <w:tcPr>
            <w:tcW w:w="3216" w:type="dxa"/>
          </w:tcPr>
          <w:p w14:paraId="08EEF358" w14:textId="77777777" w:rsidR="003207BE" w:rsidRDefault="00000000">
            <w:pPr>
              <w:spacing w:after="0"/>
              <w:rPr>
                <w:rFonts w:cs="Times New Roman"/>
              </w:rPr>
            </w:pPr>
            <w:proofErr w:type="spellStart"/>
            <w:r>
              <w:rPr>
                <w:rFonts w:cs="Times New Roman"/>
              </w:rPr>
              <w:t>InternetService</w:t>
            </w:r>
            <w:proofErr w:type="spellEnd"/>
          </w:p>
        </w:tc>
        <w:tc>
          <w:tcPr>
            <w:tcW w:w="3216" w:type="dxa"/>
          </w:tcPr>
          <w:p w14:paraId="51FA1A69" w14:textId="77777777" w:rsidR="003207BE" w:rsidRDefault="00000000">
            <w:pPr>
              <w:spacing w:after="0"/>
              <w:rPr>
                <w:rFonts w:cs="Times New Roman"/>
              </w:rPr>
            </w:pPr>
            <w:r>
              <w:rPr>
                <w:rFonts w:cs="Times New Roman"/>
              </w:rPr>
              <w:t>No internet service</w:t>
            </w:r>
          </w:p>
        </w:tc>
        <w:tc>
          <w:tcPr>
            <w:tcW w:w="3216" w:type="dxa"/>
          </w:tcPr>
          <w:p w14:paraId="02D404C4" w14:textId="77777777" w:rsidR="003207BE" w:rsidRDefault="00000000">
            <w:pPr>
              <w:spacing w:after="0"/>
              <w:rPr>
                <w:rFonts w:cs="Times New Roman"/>
              </w:rPr>
            </w:pPr>
            <w:r>
              <w:rPr>
                <w:rFonts w:cs="Times New Roman"/>
              </w:rPr>
              <w:t>7.40%</w:t>
            </w:r>
          </w:p>
        </w:tc>
      </w:tr>
      <w:tr w:rsidR="003207BE" w14:paraId="301028C2" w14:textId="77777777">
        <w:trPr>
          <w:jc w:val="center"/>
        </w:trPr>
        <w:tc>
          <w:tcPr>
            <w:tcW w:w="3216" w:type="dxa"/>
          </w:tcPr>
          <w:p w14:paraId="7364146F" w14:textId="77777777" w:rsidR="003207BE" w:rsidRDefault="00000000">
            <w:pPr>
              <w:spacing w:after="0"/>
              <w:rPr>
                <w:rFonts w:cs="Times New Roman"/>
              </w:rPr>
            </w:pPr>
            <w:proofErr w:type="spellStart"/>
            <w:r>
              <w:rPr>
                <w:rFonts w:cs="Times New Roman"/>
              </w:rPr>
              <w:t>PaymentMethod</w:t>
            </w:r>
            <w:proofErr w:type="spellEnd"/>
          </w:p>
        </w:tc>
        <w:tc>
          <w:tcPr>
            <w:tcW w:w="3216" w:type="dxa"/>
          </w:tcPr>
          <w:p w14:paraId="6170E1CE" w14:textId="77777777" w:rsidR="003207BE" w:rsidRDefault="00000000">
            <w:pPr>
              <w:spacing w:after="0"/>
              <w:rPr>
                <w:rFonts w:cs="Times New Roman"/>
              </w:rPr>
            </w:pPr>
            <w:r>
              <w:rPr>
                <w:rFonts w:cs="Times New Roman"/>
              </w:rPr>
              <w:t>Electronic check</w:t>
            </w:r>
          </w:p>
        </w:tc>
        <w:tc>
          <w:tcPr>
            <w:tcW w:w="3216" w:type="dxa"/>
          </w:tcPr>
          <w:p w14:paraId="429382DD" w14:textId="77777777" w:rsidR="003207BE" w:rsidRDefault="00000000">
            <w:pPr>
              <w:spacing w:after="0"/>
              <w:rPr>
                <w:rFonts w:cs="Times New Roman"/>
              </w:rPr>
            </w:pPr>
            <w:r>
              <w:rPr>
                <w:rFonts w:cs="Times New Roman"/>
              </w:rPr>
              <w:t>45.29%</w:t>
            </w:r>
          </w:p>
        </w:tc>
      </w:tr>
      <w:tr w:rsidR="003207BE" w14:paraId="792EF1B2" w14:textId="77777777">
        <w:trPr>
          <w:jc w:val="center"/>
        </w:trPr>
        <w:tc>
          <w:tcPr>
            <w:tcW w:w="3216" w:type="dxa"/>
          </w:tcPr>
          <w:p w14:paraId="76F87776" w14:textId="77777777" w:rsidR="003207BE" w:rsidRDefault="00000000">
            <w:pPr>
              <w:spacing w:after="0"/>
              <w:rPr>
                <w:rFonts w:cs="Times New Roman"/>
              </w:rPr>
            </w:pPr>
            <w:proofErr w:type="spellStart"/>
            <w:r>
              <w:rPr>
                <w:rFonts w:cs="Times New Roman"/>
              </w:rPr>
              <w:t>PaymentMethod</w:t>
            </w:r>
            <w:proofErr w:type="spellEnd"/>
          </w:p>
        </w:tc>
        <w:tc>
          <w:tcPr>
            <w:tcW w:w="3216" w:type="dxa"/>
          </w:tcPr>
          <w:p w14:paraId="350BD3AB" w14:textId="77777777" w:rsidR="003207BE" w:rsidRDefault="00000000">
            <w:pPr>
              <w:spacing w:after="0"/>
              <w:rPr>
                <w:rFonts w:cs="Times New Roman"/>
              </w:rPr>
            </w:pPr>
            <w:r>
              <w:rPr>
                <w:rFonts w:cs="Times New Roman"/>
              </w:rPr>
              <w:t>Mailed check</w:t>
            </w:r>
          </w:p>
        </w:tc>
        <w:tc>
          <w:tcPr>
            <w:tcW w:w="3216" w:type="dxa"/>
          </w:tcPr>
          <w:p w14:paraId="21C40CE2" w14:textId="77777777" w:rsidR="003207BE" w:rsidRDefault="00000000">
            <w:pPr>
              <w:spacing w:after="0"/>
              <w:rPr>
                <w:rFonts w:cs="Times New Roman"/>
              </w:rPr>
            </w:pPr>
            <w:r>
              <w:rPr>
                <w:rFonts w:cs="Times New Roman"/>
              </w:rPr>
              <w:t>19.11%</w:t>
            </w:r>
          </w:p>
        </w:tc>
      </w:tr>
      <w:tr w:rsidR="003207BE" w14:paraId="288F7FB7" w14:textId="77777777">
        <w:trPr>
          <w:jc w:val="center"/>
        </w:trPr>
        <w:tc>
          <w:tcPr>
            <w:tcW w:w="3216" w:type="dxa"/>
          </w:tcPr>
          <w:p w14:paraId="18FB3154" w14:textId="77777777" w:rsidR="003207BE" w:rsidRDefault="00000000">
            <w:pPr>
              <w:spacing w:after="0"/>
              <w:rPr>
                <w:rFonts w:cs="Times New Roman"/>
              </w:rPr>
            </w:pPr>
            <w:proofErr w:type="spellStart"/>
            <w:r>
              <w:rPr>
                <w:rFonts w:cs="Times New Roman"/>
              </w:rPr>
              <w:t>PaymentMethod</w:t>
            </w:r>
            <w:proofErr w:type="spellEnd"/>
          </w:p>
        </w:tc>
        <w:tc>
          <w:tcPr>
            <w:tcW w:w="3216" w:type="dxa"/>
          </w:tcPr>
          <w:p w14:paraId="77A01A23" w14:textId="77777777" w:rsidR="003207BE" w:rsidRDefault="00000000">
            <w:pPr>
              <w:spacing w:after="0"/>
              <w:rPr>
                <w:rFonts w:cs="Times New Roman"/>
              </w:rPr>
            </w:pPr>
            <w:r>
              <w:rPr>
                <w:rFonts w:cs="Times New Roman"/>
              </w:rPr>
              <w:t>Bank transfer</w:t>
            </w:r>
          </w:p>
        </w:tc>
        <w:tc>
          <w:tcPr>
            <w:tcW w:w="3216" w:type="dxa"/>
          </w:tcPr>
          <w:p w14:paraId="54179A83" w14:textId="77777777" w:rsidR="003207BE" w:rsidRDefault="00000000">
            <w:pPr>
              <w:spacing w:after="0"/>
              <w:rPr>
                <w:rFonts w:cs="Times New Roman"/>
              </w:rPr>
            </w:pPr>
            <w:r>
              <w:rPr>
                <w:rFonts w:cs="Times New Roman"/>
              </w:rPr>
              <w:t>16.71%</w:t>
            </w:r>
          </w:p>
        </w:tc>
      </w:tr>
      <w:tr w:rsidR="003207BE" w14:paraId="78812D89" w14:textId="77777777">
        <w:trPr>
          <w:jc w:val="center"/>
        </w:trPr>
        <w:tc>
          <w:tcPr>
            <w:tcW w:w="3216" w:type="dxa"/>
          </w:tcPr>
          <w:p w14:paraId="24234714" w14:textId="77777777" w:rsidR="003207BE" w:rsidRDefault="00000000">
            <w:pPr>
              <w:spacing w:after="0"/>
              <w:rPr>
                <w:rFonts w:cs="Times New Roman"/>
              </w:rPr>
            </w:pPr>
            <w:proofErr w:type="spellStart"/>
            <w:r>
              <w:rPr>
                <w:rFonts w:cs="Times New Roman"/>
              </w:rPr>
              <w:t>PaymentMethod</w:t>
            </w:r>
            <w:proofErr w:type="spellEnd"/>
          </w:p>
        </w:tc>
        <w:tc>
          <w:tcPr>
            <w:tcW w:w="3216" w:type="dxa"/>
          </w:tcPr>
          <w:p w14:paraId="786A9B8F" w14:textId="77777777" w:rsidR="003207BE" w:rsidRDefault="00000000">
            <w:pPr>
              <w:spacing w:after="0"/>
              <w:rPr>
                <w:rFonts w:cs="Times New Roman"/>
              </w:rPr>
            </w:pPr>
            <w:r>
              <w:rPr>
                <w:rFonts w:cs="Times New Roman"/>
              </w:rPr>
              <w:t>Credit card</w:t>
            </w:r>
          </w:p>
        </w:tc>
        <w:tc>
          <w:tcPr>
            <w:tcW w:w="3216" w:type="dxa"/>
          </w:tcPr>
          <w:p w14:paraId="2CDEC03A" w14:textId="77777777" w:rsidR="003207BE" w:rsidRDefault="00000000">
            <w:pPr>
              <w:spacing w:after="0"/>
              <w:rPr>
                <w:rFonts w:cs="Times New Roman"/>
              </w:rPr>
            </w:pPr>
            <w:r>
              <w:rPr>
                <w:rFonts w:cs="Times New Roman"/>
              </w:rPr>
              <w:t>15.24%</w:t>
            </w:r>
          </w:p>
        </w:tc>
      </w:tr>
    </w:tbl>
    <w:p w14:paraId="0EBCD104" w14:textId="77777777" w:rsidR="003207BE" w:rsidRPr="00B852A1" w:rsidRDefault="00000000" w:rsidP="00B852A1">
      <w:pPr>
        <w:pStyle w:val="Heading5"/>
      </w:pPr>
      <w:bookmarkStart w:id="50" w:name="_Toc240808007"/>
      <w:r w:rsidRPr="00B852A1">
        <w:t>Table 3.2 Dataset Description</w:t>
      </w:r>
      <w:bookmarkStart w:id="51" w:name="_Toc239833695"/>
      <w:bookmarkEnd w:id="50"/>
    </w:p>
    <w:p w14:paraId="7CAB3DD2" w14:textId="77777777" w:rsidR="003207BE" w:rsidRDefault="003207BE" w:rsidP="00672581">
      <w:pPr>
        <w:pStyle w:val="Heading2"/>
      </w:pPr>
    </w:p>
    <w:p w14:paraId="506FAA68" w14:textId="77777777" w:rsidR="003207BE" w:rsidRDefault="00000000" w:rsidP="00672581">
      <w:pPr>
        <w:pStyle w:val="Heading2"/>
      </w:pPr>
      <w:bookmarkStart w:id="52" w:name="_Toc240809199"/>
      <w:proofErr w:type="gramStart"/>
      <w:r>
        <w:t xml:space="preserve">3.1.3  </w:t>
      </w:r>
      <w:bookmarkEnd w:id="51"/>
      <w:r>
        <w:t>Association</w:t>
      </w:r>
      <w:proofErr w:type="gramEnd"/>
      <w:r>
        <w:t xml:space="preserve"> Mining</w:t>
      </w:r>
      <w:bookmarkEnd w:id="52"/>
    </w:p>
    <w:p w14:paraId="66E94134" w14:textId="77777777" w:rsidR="003207BE" w:rsidRDefault="003207BE"/>
    <w:p w14:paraId="1D775789" w14:textId="77777777" w:rsidR="003207BE" w:rsidRDefault="00000000">
      <w:pPr>
        <w:ind w:firstLine="720"/>
        <w:rPr>
          <w:rFonts w:cs="Times New Roman"/>
        </w:rPr>
      </w:pPr>
      <w:bookmarkStart w:id="53" w:name="_Toc239833696"/>
      <w:proofErr w:type="spellStart"/>
      <w:r>
        <w:rPr>
          <w:rFonts w:cs="Times New Roman"/>
        </w:rPr>
        <w:t>Apriori</w:t>
      </w:r>
      <w:proofErr w:type="spellEnd"/>
      <w:r>
        <w:rPr>
          <w:rFonts w:cs="Times New Roman"/>
        </w:rPr>
        <w:t xml:space="preserve"> association rule mining was used to find customer characteristics that were commonly associated with churn. Selected categorical values were converted into transaction items such as </w:t>
      </w:r>
      <w:proofErr w:type="spellStart"/>
      <w:r>
        <w:rPr>
          <w:rFonts w:cs="Times New Roman"/>
        </w:rPr>
        <w:t>Contract_Month</w:t>
      </w:r>
      <w:proofErr w:type="spellEnd"/>
      <w:r>
        <w:rPr>
          <w:rFonts w:cs="Times New Roman"/>
        </w:rPr>
        <w:t xml:space="preserve">-to-month, </w:t>
      </w:r>
      <w:proofErr w:type="spellStart"/>
      <w:r>
        <w:rPr>
          <w:rFonts w:cs="Times New Roman"/>
        </w:rPr>
        <w:t>TechSupport_No</w:t>
      </w:r>
      <w:proofErr w:type="spellEnd"/>
      <w:r>
        <w:rPr>
          <w:rFonts w:cs="Times New Roman"/>
        </w:rPr>
        <w:t xml:space="preserve">, </w:t>
      </w:r>
      <w:proofErr w:type="spellStart"/>
      <w:r>
        <w:rPr>
          <w:rFonts w:cs="Times New Roman"/>
        </w:rPr>
        <w:t>Internet_Fiber</w:t>
      </w:r>
      <w:proofErr w:type="spellEnd"/>
      <w:r>
        <w:rPr>
          <w:rFonts w:cs="Times New Roman"/>
        </w:rPr>
        <w:t xml:space="preserve"> optic, </w:t>
      </w:r>
      <w:proofErr w:type="spellStart"/>
      <w:r>
        <w:rPr>
          <w:rFonts w:cs="Times New Roman"/>
        </w:rPr>
        <w:t>Payment_Electronic</w:t>
      </w:r>
      <w:proofErr w:type="spellEnd"/>
      <w:r>
        <w:rPr>
          <w:rFonts w:cs="Times New Roman"/>
        </w:rPr>
        <w:t xml:space="preserve"> check, and </w:t>
      </w:r>
      <w:proofErr w:type="spellStart"/>
      <w:r>
        <w:rPr>
          <w:rFonts w:cs="Times New Roman"/>
        </w:rPr>
        <w:t>Churn_Yes</w:t>
      </w:r>
      <w:proofErr w:type="spellEnd"/>
      <w:r>
        <w:rPr>
          <w:rFonts w:cs="Times New Roman"/>
        </w:rPr>
        <w:t>.</w:t>
      </w:r>
    </w:p>
    <w:p w14:paraId="0665EEFA" w14:textId="77777777" w:rsidR="003207BE" w:rsidRDefault="00000000">
      <w:pPr>
        <w:ind w:firstLine="720"/>
        <w:rPr>
          <w:rFonts w:cs="Times New Roman"/>
        </w:rPr>
      </w:pPr>
      <w:r>
        <w:rPr>
          <w:rFonts w:cs="Times New Roman"/>
        </w:rPr>
        <w:t>Support indicates how common a combination is in the entire dataset. Confidence indicates how often the consequent appears when the antecedent appears. Lift compares the observed association with what would be expected if items were independent.</w:t>
      </w:r>
    </w:p>
    <w:p w14:paraId="0F8D95E2" w14:textId="77777777" w:rsidR="003207BE" w:rsidRDefault="003207BE" w:rsidP="00672581">
      <w:pPr>
        <w:pStyle w:val="Heading2"/>
      </w:pPr>
    </w:p>
    <w:p w14:paraId="45BBC742" w14:textId="77777777" w:rsidR="003207BE" w:rsidRDefault="00000000" w:rsidP="00672581">
      <w:pPr>
        <w:pStyle w:val="Heading2"/>
        <w:rPr>
          <w:szCs w:val="24"/>
        </w:rPr>
      </w:pPr>
      <w:bookmarkStart w:id="54" w:name="_Toc240809200"/>
      <w:proofErr w:type="gramStart"/>
      <w:r>
        <w:rPr>
          <w:szCs w:val="24"/>
        </w:rPr>
        <w:t xml:space="preserve">3.1.4  </w:t>
      </w:r>
      <w:bookmarkEnd w:id="53"/>
      <w:r>
        <w:rPr>
          <w:szCs w:val="24"/>
        </w:rPr>
        <w:t>Association</w:t>
      </w:r>
      <w:proofErr w:type="gramEnd"/>
      <w:r>
        <w:rPr>
          <w:szCs w:val="24"/>
        </w:rPr>
        <w:t xml:space="preserve"> Interpretation</w:t>
      </w:r>
      <w:bookmarkEnd w:id="54"/>
    </w:p>
    <w:p w14:paraId="4FD805BE" w14:textId="77777777" w:rsidR="003207BE" w:rsidRDefault="003207BE">
      <w:pPr>
        <w:rPr>
          <w:rFonts w:cs="Times New Roman"/>
        </w:rPr>
      </w:pPr>
    </w:p>
    <w:p w14:paraId="2D6130E7" w14:textId="77777777" w:rsidR="003207BE" w:rsidRDefault="00000000">
      <w:pPr>
        <w:rPr>
          <w:rFonts w:cs="Times New Roman"/>
        </w:rPr>
      </w:pPr>
      <w:r>
        <w:rPr>
          <w:rFonts w:cs="Times New Roman"/>
        </w:rPr>
        <w:t>Example rule:</w:t>
      </w:r>
    </w:p>
    <w:p w14:paraId="049DD075" w14:textId="77777777" w:rsidR="003207BE" w:rsidRDefault="00000000">
      <w:pPr>
        <w:rPr>
          <w:rFonts w:cs="Times New Roman"/>
        </w:rPr>
      </w:pPr>
      <w:r>
        <w:rPr>
          <w:rFonts w:cs="Times New Roman"/>
        </w:rPr>
        <w:t xml:space="preserve"> </w:t>
      </w:r>
      <w:proofErr w:type="spellStart"/>
      <w:r>
        <w:rPr>
          <w:rFonts w:cs="Times New Roman"/>
        </w:rPr>
        <w:t>TechSupport_No</w:t>
      </w:r>
      <w:proofErr w:type="spellEnd"/>
      <w:r>
        <w:rPr>
          <w:rFonts w:cs="Times New Roman"/>
        </w:rPr>
        <w:t xml:space="preserve"> + </w:t>
      </w:r>
      <w:proofErr w:type="spellStart"/>
      <w:r>
        <w:rPr>
          <w:rFonts w:cs="Times New Roman"/>
        </w:rPr>
        <w:t>Internet_Fiber</w:t>
      </w:r>
      <w:proofErr w:type="spellEnd"/>
      <w:r>
        <w:rPr>
          <w:rFonts w:cs="Times New Roman"/>
        </w:rPr>
        <w:t xml:space="preserve"> optic + </w:t>
      </w:r>
      <w:proofErr w:type="spellStart"/>
      <w:r>
        <w:rPr>
          <w:rFonts w:cs="Times New Roman"/>
        </w:rPr>
        <w:t>Contract_Month</w:t>
      </w:r>
      <w:proofErr w:type="spellEnd"/>
      <w:r>
        <w:rPr>
          <w:rFonts w:cs="Times New Roman"/>
        </w:rPr>
        <w:t xml:space="preserve">-to-month → </w:t>
      </w:r>
      <w:proofErr w:type="spellStart"/>
      <w:r>
        <w:rPr>
          <w:rFonts w:cs="Times New Roman"/>
        </w:rPr>
        <w:t>Churn_Yes</w:t>
      </w:r>
      <w:proofErr w:type="spellEnd"/>
    </w:p>
    <w:tbl>
      <w:tblPr>
        <w:tblStyle w:val="TableGrid"/>
        <w:tblW w:w="0" w:type="auto"/>
        <w:jc w:val="center"/>
        <w:tblLook w:val="04A0" w:firstRow="1" w:lastRow="0" w:firstColumn="1" w:lastColumn="0" w:noHBand="0" w:noVBand="1"/>
      </w:tblPr>
      <w:tblGrid>
        <w:gridCol w:w="4682"/>
        <w:gridCol w:w="4668"/>
      </w:tblGrid>
      <w:tr w:rsidR="003207BE" w14:paraId="6582E354" w14:textId="77777777">
        <w:trPr>
          <w:jc w:val="center"/>
        </w:trPr>
        <w:tc>
          <w:tcPr>
            <w:tcW w:w="4824" w:type="dxa"/>
          </w:tcPr>
          <w:p w14:paraId="3552D75F" w14:textId="77777777" w:rsidR="003207BE" w:rsidRDefault="00000000">
            <w:pPr>
              <w:spacing w:after="0"/>
              <w:rPr>
                <w:rFonts w:cs="Times New Roman"/>
              </w:rPr>
            </w:pPr>
            <w:r>
              <w:rPr>
                <w:rFonts w:cs="Times New Roman"/>
                <w:b/>
              </w:rPr>
              <w:t>Measure</w:t>
            </w:r>
          </w:p>
        </w:tc>
        <w:tc>
          <w:tcPr>
            <w:tcW w:w="4824" w:type="dxa"/>
          </w:tcPr>
          <w:p w14:paraId="461D1A33" w14:textId="77777777" w:rsidR="003207BE" w:rsidRDefault="00000000">
            <w:pPr>
              <w:spacing w:after="0"/>
              <w:rPr>
                <w:rFonts w:cs="Times New Roman"/>
              </w:rPr>
            </w:pPr>
            <w:r>
              <w:rPr>
                <w:rFonts w:cs="Times New Roman"/>
                <w:b/>
              </w:rPr>
              <w:t>Value</w:t>
            </w:r>
          </w:p>
        </w:tc>
      </w:tr>
      <w:tr w:rsidR="003207BE" w14:paraId="6520DA27" w14:textId="77777777">
        <w:trPr>
          <w:jc w:val="center"/>
        </w:trPr>
        <w:tc>
          <w:tcPr>
            <w:tcW w:w="4824" w:type="dxa"/>
          </w:tcPr>
          <w:p w14:paraId="6957EE52" w14:textId="77777777" w:rsidR="003207BE" w:rsidRDefault="00000000">
            <w:pPr>
              <w:spacing w:after="0"/>
              <w:rPr>
                <w:rFonts w:cs="Times New Roman"/>
              </w:rPr>
            </w:pPr>
            <w:r>
              <w:rPr>
                <w:rFonts w:cs="Times New Roman"/>
              </w:rPr>
              <w:t>Support</w:t>
            </w:r>
          </w:p>
        </w:tc>
        <w:tc>
          <w:tcPr>
            <w:tcW w:w="4824" w:type="dxa"/>
          </w:tcPr>
          <w:p w14:paraId="6D5EB3B3" w14:textId="77777777" w:rsidR="003207BE" w:rsidRDefault="00000000">
            <w:pPr>
              <w:spacing w:after="0"/>
              <w:rPr>
                <w:rFonts w:cs="Times New Roman"/>
              </w:rPr>
            </w:pPr>
            <w:r>
              <w:rPr>
                <w:rFonts w:cs="Times New Roman"/>
              </w:rPr>
              <w:t>10.17%</w:t>
            </w:r>
          </w:p>
        </w:tc>
      </w:tr>
      <w:tr w:rsidR="003207BE" w14:paraId="76311A54" w14:textId="77777777">
        <w:trPr>
          <w:jc w:val="center"/>
        </w:trPr>
        <w:tc>
          <w:tcPr>
            <w:tcW w:w="4824" w:type="dxa"/>
          </w:tcPr>
          <w:p w14:paraId="385DFB63" w14:textId="77777777" w:rsidR="003207BE" w:rsidRDefault="00000000">
            <w:pPr>
              <w:spacing w:after="0"/>
              <w:rPr>
                <w:rFonts w:cs="Times New Roman"/>
              </w:rPr>
            </w:pPr>
            <w:r>
              <w:rPr>
                <w:rFonts w:cs="Times New Roman"/>
              </w:rPr>
              <w:t>Confidence</w:t>
            </w:r>
          </w:p>
        </w:tc>
        <w:tc>
          <w:tcPr>
            <w:tcW w:w="4824" w:type="dxa"/>
          </w:tcPr>
          <w:p w14:paraId="0881CA0D" w14:textId="77777777" w:rsidR="003207BE" w:rsidRDefault="00000000">
            <w:pPr>
              <w:spacing w:after="0"/>
              <w:rPr>
                <w:rFonts w:cs="Times New Roman"/>
              </w:rPr>
            </w:pPr>
            <w:r>
              <w:rPr>
                <w:rFonts w:cs="Times New Roman"/>
              </w:rPr>
              <w:t>62.92%</w:t>
            </w:r>
          </w:p>
        </w:tc>
      </w:tr>
      <w:tr w:rsidR="003207BE" w14:paraId="37B70DAB" w14:textId="77777777">
        <w:trPr>
          <w:jc w:val="center"/>
        </w:trPr>
        <w:tc>
          <w:tcPr>
            <w:tcW w:w="4824" w:type="dxa"/>
          </w:tcPr>
          <w:p w14:paraId="54CBFEE7" w14:textId="77777777" w:rsidR="003207BE" w:rsidRDefault="00000000">
            <w:pPr>
              <w:spacing w:after="0"/>
              <w:rPr>
                <w:rFonts w:cs="Times New Roman"/>
              </w:rPr>
            </w:pPr>
            <w:r>
              <w:rPr>
                <w:rFonts w:cs="Times New Roman"/>
              </w:rPr>
              <w:t>Lift</w:t>
            </w:r>
          </w:p>
        </w:tc>
        <w:tc>
          <w:tcPr>
            <w:tcW w:w="4824" w:type="dxa"/>
          </w:tcPr>
          <w:p w14:paraId="30FEBD75" w14:textId="77777777" w:rsidR="003207BE" w:rsidRDefault="00000000">
            <w:pPr>
              <w:spacing w:after="0"/>
              <w:rPr>
                <w:rFonts w:cs="Times New Roman"/>
              </w:rPr>
            </w:pPr>
            <w:r>
              <w:rPr>
                <w:rFonts w:cs="Times New Roman"/>
              </w:rPr>
              <w:t>2.37</w:t>
            </w:r>
          </w:p>
        </w:tc>
      </w:tr>
    </w:tbl>
    <w:p w14:paraId="04941CA3" w14:textId="77777777" w:rsidR="003207BE" w:rsidRPr="00B852A1" w:rsidRDefault="00000000" w:rsidP="00B852A1">
      <w:pPr>
        <w:pStyle w:val="Heading5"/>
      </w:pPr>
      <w:bookmarkStart w:id="55" w:name="_Toc240808008"/>
      <w:r w:rsidRPr="00B852A1">
        <w:t>Table 3.3 Association Interpretation</w:t>
      </w:r>
      <w:bookmarkEnd w:id="55"/>
    </w:p>
    <w:p w14:paraId="411B3F94" w14:textId="77777777" w:rsidR="003207BE" w:rsidRDefault="003207BE">
      <w:pPr>
        <w:rPr>
          <w:rFonts w:cs="Times New Roman"/>
        </w:rPr>
      </w:pPr>
    </w:p>
    <w:p w14:paraId="4D62EA9B" w14:textId="77777777" w:rsidR="003207BE" w:rsidRDefault="00000000">
      <w:bookmarkStart w:id="56" w:name="_Toc239833700"/>
      <w:r>
        <w:t xml:space="preserve">This rule indicates that the combination is often found together with </w:t>
      </w:r>
      <w:proofErr w:type="spellStart"/>
      <w:r>
        <w:t>Churn_Yes</w:t>
      </w:r>
      <w:proofErr w:type="spellEnd"/>
      <w:r>
        <w:t xml:space="preserve"> in the dataset. The lift of 2.37 indicates a positive association with churn.</w:t>
      </w:r>
    </w:p>
    <w:p w14:paraId="66CF0DFA" w14:textId="77777777" w:rsidR="003207BE" w:rsidRDefault="00000000">
      <w:pPr>
        <w:ind w:firstLine="720"/>
      </w:pPr>
      <w:r>
        <w:lastRenderedPageBreak/>
        <w:t xml:space="preserve">Association rules help find patterns in data, but they are not prediction results and do not prove causation. For instance, the rule does not prove that having no </w:t>
      </w:r>
      <w:proofErr w:type="spellStart"/>
      <w:r>
        <w:t>TechSupport</w:t>
      </w:r>
      <w:proofErr w:type="spellEnd"/>
      <w:r>
        <w:t xml:space="preserve"> causes churn.</w:t>
      </w:r>
    </w:p>
    <w:p w14:paraId="30582F93" w14:textId="77777777" w:rsidR="003207BE" w:rsidRDefault="003207BE">
      <w:pPr>
        <w:ind w:firstLine="720"/>
      </w:pPr>
    </w:p>
    <w:p w14:paraId="4225E8A1" w14:textId="77777777" w:rsidR="003207BE" w:rsidRPr="00672581" w:rsidRDefault="00000000" w:rsidP="00672581">
      <w:pPr>
        <w:pStyle w:val="Heading2"/>
      </w:pPr>
      <w:bookmarkStart w:id="57" w:name="_Toc240809201"/>
      <w:proofErr w:type="gramStart"/>
      <w:r w:rsidRPr="00672581">
        <w:t>3.2  Modeling</w:t>
      </w:r>
      <w:bookmarkEnd w:id="56"/>
      <w:bookmarkEnd w:id="57"/>
      <w:proofErr w:type="gramEnd"/>
    </w:p>
    <w:p w14:paraId="435A343E" w14:textId="77777777" w:rsidR="003207BE" w:rsidRDefault="00000000">
      <w:pPr>
        <w:ind w:firstLine="720"/>
        <w:rPr>
          <w:rFonts w:cs="Times New Roman"/>
        </w:rPr>
      </w:pPr>
      <w:r>
        <w:rPr>
          <w:rFonts w:cs="Times New Roman"/>
        </w:rPr>
        <w:t>Predictive mining is different from descriptive mining. The model is learned from customer records where the actual Churn value is known and is then tested on records that were not used during training.</w:t>
      </w:r>
    </w:p>
    <w:p w14:paraId="7692FA7F" w14:textId="77777777" w:rsidR="003207BE" w:rsidRDefault="003207BE">
      <w:pPr>
        <w:spacing w:after="120" w:line="360" w:lineRule="auto"/>
        <w:ind w:firstLine="720"/>
        <w:jc w:val="both"/>
        <w:rPr>
          <w:rFonts w:cs="Times New Roman"/>
        </w:rPr>
      </w:pPr>
    </w:p>
    <w:p w14:paraId="7FA0E161" w14:textId="77777777" w:rsidR="003207BE" w:rsidRDefault="003207BE">
      <w:pPr>
        <w:spacing w:after="120" w:line="360" w:lineRule="auto"/>
        <w:ind w:firstLine="720"/>
        <w:jc w:val="both"/>
        <w:rPr>
          <w:rFonts w:cs="Times New Roman"/>
        </w:rPr>
      </w:pPr>
    </w:p>
    <w:p w14:paraId="59F34132" w14:textId="77777777" w:rsidR="003207BE" w:rsidRDefault="00000000" w:rsidP="00672581">
      <w:pPr>
        <w:pStyle w:val="Heading2"/>
      </w:pPr>
      <w:bookmarkStart w:id="58" w:name="_Toc239833701"/>
      <w:bookmarkStart w:id="59" w:name="_Toc240809202"/>
      <w:r>
        <w:t xml:space="preserve">3.2.1 </w:t>
      </w:r>
      <w:bookmarkEnd w:id="58"/>
      <w:r>
        <w:t xml:space="preserve">Applied </w:t>
      </w:r>
      <w:proofErr w:type="spellStart"/>
      <w:r>
        <w:t>Methodoligies</w:t>
      </w:r>
      <w:proofErr w:type="spellEnd"/>
      <w:r>
        <w:t xml:space="preserve"> / Algorithms</w:t>
      </w:r>
      <w:bookmarkEnd w:id="59"/>
    </w:p>
    <w:p w14:paraId="6418F7D9" w14:textId="77777777" w:rsidR="003207BE" w:rsidRDefault="00000000">
      <w:pPr>
        <w:pStyle w:val="ListBullet"/>
        <w:rPr>
          <w:rFonts w:cs="Times New Roman"/>
        </w:rPr>
      </w:pPr>
      <w:r>
        <w:rPr>
          <w:rFonts w:cs="Times New Roman"/>
        </w:rPr>
        <w:t>Logistic Regression: used as the primary baseline classification method. It estimates the probability of churn.</w:t>
      </w:r>
    </w:p>
    <w:p w14:paraId="2CE9341F" w14:textId="77777777" w:rsidR="003207BE" w:rsidRDefault="00000000">
      <w:pPr>
        <w:pStyle w:val="ListBullet"/>
        <w:rPr>
          <w:rFonts w:cs="Times New Roman"/>
        </w:rPr>
      </w:pPr>
      <w:r>
        <w:rPr>
          <w:rFonts w:cs="Times New Roman"/>
        </w:rPr>
        <w:t>Decision Tree: makes a series of feature-based decisions to classify customers bases on the feature.</w:t>
      </w:r>
    </w:p>
    <w:p w14:paraId="09815F82" w14:textId="77777777" w:rsidR="003207BE" w:rsidRDefault="00000000">
      <w:pPr>
        <w:pStyle w:val="ListBullet"/>
        <w:rPr>
          <w:rFonts w:cs="Times New Roman"/>
        </w:rPr>
      </w:pPr>
      <w:r>
        <w:rPr>
          <w:rFonts w:cs="Times New Roman"/>
        </w:rPr>
        <w:t>Random Forest: combines many decision trees and uses their combined result</w:t>
      </w:r>
    </w:p>
    <w:p w14:paraId="4339B453" w14:textId="77777777" w:rsidR="003207BE" w:rsidRDefault="003207BE">
      <w:pPr>
        <w:pStyle w:val="Heading3"/>
        <w:spacing w:line="360" w:lineRule="auto"/>
        <w:rPr>
          <w:rFonts w:ascii="Times New Roman" w:hAnsi="Times New Roman" w:cs="Times New Roman"/>
        </w:rPr>
      </w:pPr>
    </w:p>
    <w:p w14:paraId="17C7B38A" w14:textId="77777777" w:rsidR="003207BE" w:rsidRDefault="00000000" w:rsidP="00672581">
      <w:pPr>
        <w:pStyle w:val="Heading2"/>
      </w:pPr>
      <w:bookmarkStart w:id="60" w:name="_Toc240809203"/>
      <w:r>
        <w:t>3.2.2 Model Setup</w:t>
      </w:r>
      <w:bookmarkEnd w:id="60"/>
    </w:p>
    <w:p w14:paraId="633F7160" w14:textId="77777777" w:rsidR="003207BE" w:rsidRDefault="00000000">
      <w:pPr>
        <w:ind w:firstLine="720"/>
        <w:rPr>
          <w:rFonts w:cs="Times New Roman"/>
        </w:rPr>
      </w:pPr>
      <w:r>
        <w:rPr>
          <w:rFonts w:cs="Times New Roman"/>
        </w:rPr>
        <w:t>The data was split into 80% training data and 20% testing data. This resulted in 5,634 training records and 1,409 testing records. Stratified splitting was used to maintain similar churn/no-churn proportions.</w:t>
      </w:r>
    </w:p>
    <w:p w14:paraId="13ED4B37" w14:textId="77777777" w:rsidR="003207BE" w:rsidRDefault="00000000">
      <w:pPr>
        <w:ind w:firstLine="720"/>
        <w:rPr>
          <w:rFonts w:cs="Times New Roman"/>
        </w:rPr>
      </w:pPr>
      <w:r>
        <w:rPr>
          <w:rFonts w:cs="Times New Roman"/>
        </w:rPr>
        <w:t xml:space="preserve">Categorical attributes were processed with One-Hot Encoding. The preprocessing steps and classifier was placed in a scikit-learn </w:t>
      </w:r>
      <w:proofErr w:type="gramStart"/>
      <w:r>
        <w:rPr>
          <w:rFonts w:cs="Times New Roman"/>
        </w:rPr>
        <w:t>Pipeline..</w:t>
      </w:r>
      <w:bookmarkStart w:id="61" w:name="_Toc239833702"/>
      <w:proofErr w:type="gramEnd"/>
    </w:p>
    <w:p w14:paraId="116B4092" w14:textId="77777777" w:rsidR="003207BE" w:rsidRDefault="003207BE" w:rsidP="00672581">
      <w:pPr>
        <w:pStyle w:val="Heading2"/>
      </w:pPr>
    </w:p>
    <w:p w14:paraId="5A98CE5F" w14:textId="77777777" w:rsidR="003207BE" w:rsidRDefault="00000000" w:rsidP="00672581">
      <w:pPr>
        <w:pStyle w:val="Heading2"/>
      </w:pPr>
      <w:bookmarkStart w:id="62" w:name="_Toc240809204"/>
      <w:r>
        <w:t xml:space="preserve">3.2.3 </w:t>
      </w:r>
      <w:bookmarkEnd w:id="61"/>
      <w:r>
        <w:t>Baseline Model</w:t>
      </w:r>
      <w:bookmarkEnd w:id="62"/>
    </w:p>
    <w:p w14:paraId="3331E83B" w14:textId="77777777" w:rsidR="003207BE" w:rsidRDefault="00000000">
      <w:pPr>
        <w:ind w:firstLine="720"/>
        <w:rPr>
          <w:rFonts w:cs="Times New Roman"/>
        </w:rPr>
      </w:pPr>
      <w:r>
        <w:rPr>
          <w:rFonts w:cs="Times New Roman"/>
        </w:rPr>
        <w:t xml:space="preserve">A Three baseline models were trained using the same training and testing data. Logistic Regression performed the best overall baseline result. It had the highest Accuracy, Precision, F1-score, and ROC-AUC. Decision Tree had a slightly higher Recall, but </w:t>
      </w:r>
      <w:proofErr w:type="spellStart"/>
      <w:r>
        <w:rPr>
          <w:rFonts w:cs="Times New Roman"/>
        </w:rPr>
        <w:t>its</w:t>
      </w:r>
      <w:proofErr w:type="spellEnd"/>
      <w:r>
        <w:rPr>
          <w:rFonts w:cs="Times New Roman"/>
        </w:rPr>
        <w:t xml:space="preserve"> the other scores were lower.</w:t>
      </w:r>
    </w:p>
    <w:p w14:paraId="1CA6F17C" w14:textId="77777777" w:rsidR="003207BE" w:rsidRDefault="003207BE">
      <w:pPr>
        <w:ind w:firstLine="720"/>
        <w:rPr>
          <w:rFonts w:cs="Times New Roman"/>
        </w:rPr>
      </w:pPr>
    </w:p>
    <w:p w14:paraId="4B8AD18D" w14:textId="77777777" w:rsidR="003207BE" w:rsidRDefault="00000000" w:rsidP="00672581">
      <w:pPr>
        <w:pStyle w:val="Heading2"/>
      </w:pPr>
      <w:bookmarkStart w:id="63" w:name="_Toc239833703"/>
      <w:bookmarkStart w:id="64" w:name="_Toc240809205"/>
      <w:r>
        <w:lastRenderedPageBreak/>
        <w:t xml:space="preserve">3.2.4 </w:t>
      </w:r>
      <w:bookmarkEnd w:id="63"/>
      <w:r>
        <w:t>Proposed Model and Data Insights</w:t>
      </w:r>
      <w:bookmarkEnd w:id="64"/>
    </w:p>
    <w:p w14:paraId="2795EE35" w14:textId="77777777" w:rsidR="003207BE" w:rsidRDefault="00000000">
      <w:pPr>
        <w:ind w:firstLine="720"/>
      </w:pPr>
      <w:r>
        <w:t xml:space="preserve">Based on the baseline comparison, Logistic Regression was selected as the main final model. Its highest positive coefficients were for </w:t>
      </w:r>
      <w:proofErr w:type="spellStart"/>
      <w:r>
        <w:t>InternetService_Fiber</w:t>
      </w:r>
      <w:proofErr w:type="spellEnd"/>
      <w:r>
        <w:t xml:space="preserve"> optic, </w:t>
      </w:r>
      <w:proofErr w:type="spellStart"/>
      <w:r>
        <w:t>Contract_Month</w:t>
      </w:r>
      <w:proofErr w:type="spellEnd"/>
      <w:r>
        <w:t>-to-month, and tenure_group_0-6.</w:t>
      </w:r>
    </w:p>
    <w:p w14:paraId="3DE034E1" w14:textId="77777777" w:rsidR="003207BE" w:rsidRDefault="00000000">
      <w:pPr>
        <w:ind w:firstLine="720"/>
      </w:pPr>
      <w:r>
        <w:t>These findings were similar to the descriptive findings, but coefficients in a model describe how the model makes predictions based on the features. They should not be interpreted as proof that those features cause churn.</w:t>
      </w:r>
    </w:p>
    <w:p w14:paraId="5D597C78" w14:textId="77777777" w:rsidR="003207BE" w:rsidRDefault="003207BE"/>
    <w:p w14:paraId="4D08F48A" w14:textId="77777777" w:rsidR="003207BE" w:rsidRPr="00672581" w:rsidRDefault="00000000" w:rsidP="00672581">
      <w:pPr>
        <w:pStyle w:val="Heading2"/>
      </w:pPr>
      <w:bookmarkStart w:id="65" w:name="_Toc240809206"/>
      <w:r w:rsidRPr="00672581">
        <w:t>3.2.5 Class Imbalance Experiment</w:t>
      </w:r>
      <w:bookmarkEnd w:id="65"/>
    </w:p>
    <w:p w14:paraId="6B9A3004" w14:textId="77777777" w:rsidR="003207BE" w:rsidRDefault="003207BE"/>
    <w:p w14:paraId="1530FA26" w14:textId="77777777" w:rsidR="003207BE" w:rsidRDefault="00000000">
      <w:pPr>
        <w:ind w:firstLine="720"/>
      </w:pPr>
      <w:r>
        <w:t xml:space="preserve">The target variable is imbalanced since 5,174 customers (73.46%) did not churn and 1,869 customers (26.54%) churned. Two approaches were tested: </w:t>
      </w:r>
      <w:proofErr w:type="spellStart"/>
      <w:r>
        <w:t>class_weight</w:t>
      </w:r>
      <w:proofErr w:type="spellEnd"/>
      <w:r>
        <w:t>='balanced' and SMOTE. The latter was applied only to the training set while the test set was kept as is.</w:t>
      </w:r>
    </w:p>
    <w:tbl>
      <w:tblPr>
        <w:tblStyle w:val="TableGrid"/>
        <w:tblW w:w="0" w:type="auto"/>
        <w:jc w:val="center"/>
        <w:tblLook w:val="04A0" w:firstRow="1" w:lastRow="0" w:firstColumn="1" w:lastColumn="0" w:noHBand="0" w:noVBand="1"/>
      </w:tblPr>
      <w:tblGrid>
        <w:gridCol w:w="1559"/>
        <w:gridCol w:w="1558"/>
        <w:gridCol w:w="1559"/>
        <w:gridCol w:w="1558"/>
        <w:gridCol w:w="1558"/>
        <w:gridCol w:w="1558"/>
      </w:tblGrid>
      <w:tr w:rsidR="003207BE" w14:paraId="46904D4F" w14:textId="77777777">
        <w:trPr>
          <w:jc w:val="center"/>
        </w:trPr>
        <w:tc>
          <w:tcPr>
            <w:tcW w:w="1560" w:type="dxa"/>
          </w:tcPr>
          <w:p w14:paraId="12F93E7A" w14:textId="77777777" w:rsidR="003207BE" w:rsidRDefault="00000000">
            <w:r>
              <w:rPr>
                <w:b/>
              </w:rPr>
              <w:t>Experiment</w:t>
            </w:r>
          </w:p>
        </w:tc>
        <w:tc>
          <w:tcPr>
            <w:tcW w:w="1560" w:type="dxa"/>
          </w:tcPr>
          <w:p w14:paraId="7EDE8A69" w14:textId="77777777" w:rsidR="003207BE" w:rsidRDefault="00000000">
            <w:r>
              <w:rPr>
                <w:b/>
              </w:rPr>
              <w:t>Accuracy</w:t>
            </w:r>
          </w:p>
        </w:tc>
        <w:tc>
          <w:tcPr>
            <w:tcW w:w="1560" w:type="dxa"/>
          </w:tcPr>
          <w:p w14:paraId="3A70D1E9" w14:textId="77777777" w:rsidR="003207BE" w:rsidRDefault="00000000">
            <w:r>
              <w:rPr>
                <w:b/>
              </w:rPr>
              <w:t>Precision</w:t>
            </w:r>
          </w:p>
        </w:tc>
        <w:tc>
          <w:tcPr>
            <w:tcW w:w="1560" w:type="dxa"/>
          </w:tcPr>
          <w:p w14:paraId="1531A38D" w14:textId="77777777" w:rsidR="003207BE" w:rsidRDefault="00000000">
            <w:r>
              <w:rPr>
                <w:b/>
              </w:rPr>
              <w:t>Recall</w:t>
            </w:r>
          </w:p>
        </w:tc>
        <w:tc>
          <w:tcPr>
            <w:tcW w:w="1560" w:type="dxa"/>
          </w:tcPr>
          <w:p w14:paraId="2C5C0BC6" w14:textId="77777777" w:rsidR="003207BE" w:rsidRDefault="00000000">
            <w:r>
              <w:rPr>
                <w:b/>
              </w:rPr>
              <w:t>F1</w:t>
            </w:r>
          </w:p>
        </w:tc>
        <w:tc>
          <w:tcPr>
            <w:tcW w:w="1560" w:type="dxa"/>
          </w:tcPr>
          <w:p w14:paraId="623C8391" w14:textId="77777777" w:rsidR="003207BE" w:rsidRDefault="00000000">
            <w:r>
              <w:rPr>
                <w:b/>
              </w:rPr>
              <w:t>ROC-AUC</w:t>
            </w:r>
          </w:p>
        </w:tc>
      </w:tr>
      <w:tr w:rsidR="003207BE" w14:paraId="47212F7F" w14:textId="77777777">
        <w:trPr>
          <w:jc w:val="center"/>
        </w:trPr>
        <w:tc>
          <w:tcPr>
            <w:tcW w:w="1560" w:type="dxa"/>
          </w:tcPr>
          <w:p w14:paraId="28F29E4D" w14:textId="77777777" w:rsidR="003207BE" w:rsidRDefault="00000000">
            <w:r>
              <w:t>Baseline Logistic Regression</w:t>
            </w:r>
          </w:p>
        </w:tc>
        <w:tc>
          <w:tcPr>
            <w:tcW w:w="1560" w:type="dxa"/>
          </w:tcPr>
          <w:p w14:paraId="7EAFB833" w14:textId="77777777" w:rsidR="003207BE" w:rsidRDefault="00000000">
            <w:r>
              <w:t>80.06%</w:t>
            </w:r>
          </w:p>
        </w:tc>
        <w:tc>
          <w:tcPr>
            <w:tcW w:w="1560" w:type="dxa"/>
          </w:tcPr>
          <w:p w14:paraId="363A80A0" w14:textId="77777777" w:rsidR="003207BE" w:rsidRDefault="00000000">
            <w:r>
              <w:t>65.87%</w:t>
            </w:r>
          </w:p>
        </w:tc>
        <w:tc>
          <w:tcPr>
            <w:tcW w:w="1560" w:type="dxa"/>
          </w:tcPr>
          <w:p w14:paraId="7D655CF4" w14:textId="77777777" w:rsidR="003207BE" w:rsidRDefault="00000000">
            <w:r>
              <w:t>51.60%</w:t>
            </w:r>
          </w:p>
        </w:tc>
        <w:tc>
          <w:tcPr>
            <w:tcW w:w="1560" w:type="dxa"/>
          </w:tcPr>
          <w:p w14:paraId="34ABECE2" w14:textId="77777777" w:rsidR="003207BE" w:rsidRDefault="00000000">
            <w:r>
              <w:t>57.87%</w:t>
            </w:r>
          </w:p>
        </w:tc>
        <w:tc>
          <w:tcPr>
            <w:tcW w:w="1560" w:type="dxa"/>
          </w:tcPr>
          <w:p w14:paraId="42AB77D6" w14:textId="77777777" w:rsidR="003207BE" w:rsidRDefault="00000000">
            <w:r>
              <w:t>84.47%</w:t>
            </w:r>
          </w:p>
        </w:tc>
      </w:tr>
      <w:tr w:rsidR="003207BE" w14:paraId="52E68842" w14:textId="77777777">
        <w:trPr>
          <w:jc w:val="center"/>
        </w:trPr>
        <w:tc>
          <w:tcPr>
            <w:tcW w:w="1560" w:type="dxa"/>
          </w:tcPr>
          <w:p w14:paraId="5F280469" w14:textId="77777777" w:rsidR="003207BE" w:rsidRDefault="00000000">
            <w:r>
              <w:t xml:space="preserve">LR + </w:t>
            </w:r>
            <w:proofErr w:type="spellStart"/>
            <w:r>
              <w:t>class_weight</w:t>
            </w:r>
            <w:proofErr w:type="spellEnd"/>
            <w:r>
              <w:t xml:space="preserve"> balanced</w:t>
            </w:r>
          </w:p>
        </w:tc>
        <w:tc>
          <w:tcPr>
            <w:tcW w:w="1560" w:type="dxa"/>
          </w:tcPr>
          <w:p w14:paraId="1D3E11DA" w14:textId="77777777" w:rsidR="003207BE" w:rsidRDefault="00000000">
            <w:r>
              <w:t>73.88%</w:t>
            </w:r>
          </w:p>
        </w:tc>
        <w:tc>
          <w:tcPr>
            <w:tcW w:w="1560" w:type="dxa"/>
          </w:tcPr>
          <w:p w14:paraId="713FACA3" w14:textId="77777777" w:rsidR="003207BE" w:rsidRDefault="00000000">
            <w:r>
              <w:t>50.51%</w:t>
            </w:r>
          </w:p>
        </w:tc>
        <w:tc>
          <w:tcPr>
            <w:tcW w:w="1560" w:type="dxa"/>
          </w:tcPr>
          <w:p w14:paraId="32CEDE41" w14:textId="77777777" w:rsidR="003207BE" w:rsidRDefault="00000000">
            <w:r>
              <w:t>80.21%</w:t>
            </w:r>
          </w:p>
        </w:tc>
        <w:tc>
          <w:tcPr>
            <w:tcW w:w="1560" w:type="dxa"/>
          </w:tcPr>
          <w:p w14:paraId="453132F6" w14:textId="77777777" w:rsidR="003207BE" w:rsidRDefault="00000000">
            <w:r>
              <w:t>61.98%</w:t>
            </w:r>
          </w:p>
        </w:tc>
        <w:tc>
          <w:tcPr>
            <w:tcW w:w="1560" w:type="dxa"/>
          </w:tcPr>
          <w:p w14:paraId="0B7CEEEC" w14:textId="77777777" w:rsidR="003207BE" w:rsidRDefault="00000000">
            <w:r>
              <w:t>84.49%</w:t>
            </w:r>
          </w:p>
        </w:tc>
      </w:tr>
      <w:tr w:rsidR="003207BE" w14:paraId="2D121B00" w14:textId="77777777">
        <w:trPr>
          <w:jc w:val="center"/>
        </w:trPr>
        <w:tc>
          <w:tcPr>
            <w:tcW w:w="1560" w:type="dxa"/>
          </w:tcPr>
          <w:p w14:paraId="7106327A" w14:textId="77777777" w:rsidR="003207BE" w:rsidRDefault="00000000">
            <w:r>
              <w:t>LR + SMOTE</w:t>
            </w:r>
          </w:p>
        </w:tc>
        <w:tc>
          <w:tcPr>
            <w:tcW w:w="1560" w:type="dxa"/>
          </w:tcPr>
          <w:p w14:paraId="15CB5EBF" w14:textId="77777777" w:rsidR="003207BE" w:rsidRDefault="00000000">
            <w:r>
              <w:t>74.10%</w:t>
            </w:r>
          </w:p>
        </w:tc>
        <w:tc>
          <w:tcPr>
            <w:tcW w:w="1560" w:type="dxa"/>
          </w:tcPr>
          <w:p w14:paraId="35FE7292" w14:textId="77777777" w:rsidR="003207BE" w:rsidRDefault="00000000">
            <w:r>
              <w:t>50.77%</w:t>
            </w:r>
          </w:p>
        </w:tc>
        <w:tc>
          <w:tcPr>
            <w:tcW w:w="1560" w:type="dxa"/>
          </w:tcPr>
          <w:p w14:paraId="7D7E12D1" w14:textId="77777777" w:rsidR="003207BE" w:rsidRDefault="00000000">
            <w:r>
              <w:t>79.41%</w:t>
            </w:r>
          </w:p>
        </w:tc>
        <w:tc>
          <w:tcPr>
            <w:tcW w:w="1560" w:type="dxa"/>
          </w:tcPr>
          <w:p w14:paraId="68A4DC93" w14:textId="77777777" w:rsidR="003207BE" w:rsidRDefault="00000000">
            <w:r>
              <w:t>61.94%</w:t>
            </w:r>
          </w:p>
        </w:tc>
        <w:tc>
          <w:tcPr>
            <w:tcW w:w="1560" w:type="dxa"/>
          </w:tcPr>
          <w:p w14:paraId="17AEEEF6" w14:textId="77777777" w:rsidR="003207BE" w:rsidRDefault="00000000">
            <w:r>
              <w:t>84.28%</w:t>
            </w:r>
          </w:p>
        </w:tc>
      </w:tr>
    </w:tbl>
    <w:p w14:paraId="2AA29B5B" w14:textId="77777777" w:rsidR="003207BE" w:rsidRPr="00B852A1" w:rsidRDefault="00000000" w:rsidP="00B852A1">
      <w:pPr>
        <w:pStyle w:val="Heading5"/>
      </w:pPr>
      <w:bookmarkStart w:id="66" w:name="_Toc240808009"/>
      <w:r w:rsidRPr="00B852A1">
        <w:t>Table 3.4 Class Imbalance Experiment</w:t>
      </w:r>
      <w:bookmarkEnd w:id="66"/>
    </w:p>
    <w:p w14:paraId="3B2EA90E" w14:textId="77777777" w:rsidR="003207BE" w:rsidRDefault="00000000">
      <w:r>
        <w:t>The experiments performed demonstrate that the application of class weighting and the SMOTE technique leads to an increase in the model’s Recall but a decrease in Accuracy and Precision as compared to the baseline.</w:t>
      </w:r>
    </w:p>
    <w:p w14:paraId="0818645E" w14:textId="77777777" w:rsidR="003207BE" w:rsidRDefault="003207BE"/>
    <w:p w14:paraId="2ACF1B4E" w14:textId="77777777" w:rsidR="003207BE" w:rsidRPr="00672581" w:rsidRDefault="00000000" w:rsidP="00672581">
      <w:pPr>
        <w:pStyle w:val="Heading2"/>
      </w:pPr>
      <w:bookmarkStart w:id="67" w:name="_Toc239833704"/>
      <w:bookmarkStart w:id="68" w:name="_Toc240809207"/>
      <w:r w:rsidRPr="00672581">
        <w:t>3.</w:t>
      </w:r>
      <w:bookmarkEnd w:id="67"/>
      <w:r w:rsidRPr="00672581">
        <w:t>3 System Implementation</w:t>
      </w:r>
      <w:bookmarkEnd w:id="68"/>
    </w:p>
    <w:p w14:paraId="665738CE" w14:textId="77777777" w:rsidR="003207BE" w:rsidRDefault="00000000">
      <w:bookmarkStart w:id="69" w:name="_Toc239833705"/>
      <w:r>
        <w:t xml:space="preserve">The project was implemented as a simple </w:t>
      </w:r>
      <w:proofErr w:type="spellStart"/>
      <w:r>
        <w:t>Streamlit</w:t>
      </w:r>
      <w:proofErr w:type="spellEnd"/>
      <w:r>
        <w:t xml:space="preserve"> web application. The system combines the analysis and prediction parts in one place.</w:t>
      </w:r>
    </w:p>
    <w:p w14:paraId="3B2B1CE4" w14:textId="77777777" w:rsidR="003207BE" w:rsidRDefault="00000000">
      <w:pPr>
        <w:pStyle w:val="ListBullet"/>
      </w:pPr>
      <w:r>
        <w:t>Dashboard: displays total customers, churn rate, average monthly charges, average tenure, and churn charts.</w:t>
      </w:r>
    </w:p>
    <w:p w14:paraId="00001972" w14:textId="77777777" w:rsidR="003207BE" w:rsidRDefault="00000000">
      <w:pPr>
        <w:pStyle w:val="ListBullet"/>
      </w:pPr>
      <w:r>
        <w:lastRenderedPageBreak/>
        <w:t>Churn Prediction: allows the user to enter customer information and receive a churn prediction and probability.</w:t>
      </w:r>
    </w:p>
    <w:p w14:paraId="1EDCC9E3" w14:textId="77777777" w:rsidR="003207BE" w:rsidRDefault="00000000">
      <w:pPr>
        <w:pStyle w:val="ListBullet"/>
      </w:pPr>
      <w:r>
        <w:t>Model Evaluation: displays the model comparison results.</w:t>
      </w:r>
    </w:p>
    <w:p w14:paraId="1739C809" w14:textId="77777777" w:rsidR="003207BE" w:rsidRDefault="00000000">
      <w:pPr>
        <w:pStyle w:val="ListBullet"/>
      </w:pPr>
      <w:r>
        <w:t>Business Insights: displays the main findings and potential business actions.</w:t>
      </w:r>
    </w:p>
    <w:p w14:paraId="1EBBB5DF" w14:textId="77777777" w:rsidR="003207BE" w:rsidRDefault="00000000">
      <w:r>
        <w:t xml:space="preserve">The Logistic Regression Pipeline was saved as </w:t>
      </w:r>
      <w:proofErr w:type="spellStart"/>
      <w:r>
        <w:t>logistic_regression_model.pkl</w:t>
      </w:r>
      <w:proofErr w:type="spellEnd"/>
      <w:r>
        <w:t xml:space="preserve">. The preprocessing is part </w:t>
      </w:r>
      <w:proofErr w:type="gramStart"/>
      <w:r>
        <w:t>of  the</w:t>
      </w:r>
      <w:proofErr w:type="gramEnd"/>
      <w:r>
        <w:t xml:space="preserve"> pipeline so that the same process is applied when new customer information is entered.</w:t>
      </w:r>
    </w:p>
    <w:p w14:paraId="223CF31F" w14:textId="77777777" w:rsidR="003207BE" w:rsidRDefault="003207BE" w:rsidP="00672581">
      <w:pPr>
        <w:pStyle w:val="Heading2"/>
      </w:pPr>
    </w:p>
    <w:p w14:paraId="1747AE34" w14:textId="77777777" w:rsidR="003207BE" w:rsidRDefault="00000000" w:rsidP="00672581">
      <w:pPr>
        <w:pStyle w:val="Heading2"/>
        <w:rPr>
          <w:rFonts w:cs="Times New Roman"/>
        </w:rPr>
      </w:pPr>
      <w:bookmarkStart w:id="70" w:name="_Toc240809208"/>
      <w:r>
        <w:t xml:space="preserve">3.4 Chapter 3 </w:t>
      </w:r>
      <w:r>
        <w:rPr>
          <w:rFonts w:cs="Times New Roman"/>
        </w:rPr>
        <w:t>Summary</w:t>
      </w:r>
      <w:bookmarkEnd w:id="70"/>
    </w:p>
    <w:p w14:paraId="33F2AE60" w14:textId="77777777" w:rsidR="003207BE" w:rsidRDefault="003207BE"/>
    <w:p w14:paraId="0018562C" w14:textId="77777777" w:rsidR="003207BE" w:rsidRDefault="00000000">
      <w:pPr>
        <w:ind w:firstLine="720"/>
        <w:rPr>
          <w:rFonts w:cs="Times New Roman"/>
        </w:rPr>
      </w:pPr>
      <w:r>
        <w:rPr>
          <w:rFonts w:cs="Times New Roman"/>
        </w:rPr>
        <w:t xml:space="preserve">Descriptive data mining, association, clustering analysis, and predictive modeling were performed in chapter 3. Analysis of variations in the churn rate across different groups of customers was performed using group-by analysis. The association rules were discovered using the </w:t>
      </w:r>
      <w:proofErr w:type="spellStart"/>
      <w:r>
        <w:rPr>
          <w:rFonts w:cs="Times New Roman"/>
        </w:rPr>
        <w:t>Apriori</w:t>
      </w:r>
      <w:proofErr w:type="spellEnd"/>
      <w:r>
        <w:rPr>
          <w:rFonts w:cs="Times New Roman"/>
        </w:rPr>
        <w:t xml:space="preserve"> algorithm. Customer segmentation was done using the K-Means algorithm, which resulted in six customer segments. Predictive modeling was done using Logistic Regression, Decision Tree, and Random Forest algorithms. Experiments performed to address the class imbalance problem included application of class weights and the use of the SMOTE technique. Both led to an increase in Recall but a decrease in Accuracy and Precision as compared to the baseline model.</w:t>
      </w:r>
    </w:p>
    <w:p w14:paraId="40AE796D" w14:textId="77777777" w:rsidR="003207BE" w:rsidRDefault="00000000">
      <w:pPr>
        <w:pStyle w:val="ListBullet"/>
        <w:rPr>
          <w:szCs w:val="24"/>
        </w:rPr>
      </w:pPr>
      <w:r>
        <w:rPr>
          <w:szCs w:val="24"/>
        </w:rPr>
        <w:t>Descriptive mining summarized churn patterns across customer groups.</w:t>
      </w:r>
    </w:p>
    <w:p w14:paraId="00752138" w14:textId="77777777" w:rsidR="003207BE" w:rsidRDefault="00000000">
      <w:pPr>
        <w:pStyle w:val="ListBullet"/>
        <w:rPr>
          <w:szCs w:val="24"/>
        </w:rPr>
      </w:pPr>
      <w:proofErr w:type="spellStart"/>
      <w:r>
        <w:rPr>
          <w:szCs w:val="24"/>
        </w:rPr>
        <w:t>Apriori</w:t>
      </w:r>
      <w:proofErr w:type="spellEnd"/>
      <w:r>
        <w:rPr>
          <w:szCs w:val="24"/>
        </w:rPr>
        <w:t xml:space="preserve"> found recurring combinations associated with churn.</w:t>
      </w:r>
    </w:p>
    <w:p w14:paraId="2888218F" w14:textId="77777777" w:rsidR="003207BE" w:rsidRDefault="00000000">
      <w:pPr>
        <w:pStyle w:val="ListBullet"/>
        <w:rPr>
          <w:szCs w:val="24"/>
        </w:rPr>
      </w:pPr>
      <w:r>
        <w:rPr>
          <w:szCs w:val="24"/>
        </w:rPr>
        <w:t>K-Means created six customer segments using selected customer characteristics.</w:t>
      </w:r>
    </w:p>
    <w:p w14:paraId="097C37FB" w14:textId="77777777" w:rsidR="003207BE" w:rsidRDefault="00000000">
      <w:pPr>
        <w:pStyle w:val="ListBullet"/>
        <w:rPr>
          <w:szCs w:val="24"/>
        </w:rPr>
      </w:pPr>
      <w:r>
        <w:rPr>
          <w:szCs w:val="24"/>
        </w:rPr>
        <w:t>Three classification algorithms were compared.</w:t>
      </w:r>
    </w:p>
    <w:p w14:paraId="7D7C4CAB" w14:textId="77777777" w:rsidR="003207BE" w:rsidRDefault="00000000">
      <w:pPr>
        <w:pStyle w:val="ListBullet"/>
        <w:rPr>
          <w:szCs w:val="24"/>
        </w:rPr>
      </w:pPr>
      <w:r>
        <w:rPr>
          <w:szCs w:val="24"/>
        </w:rPr>
        <w:t>Class weighting and SMOTE were tested for the imbalanced target.</w:t>
      </w:r>
    </w:p>
    <w:p w14:paraId="24963253" w14:textId="77777777" w:rsidR="003207BE" w:rsidRDefault="003207BE">
      <w:pPr>
        <w:pStyle w:val="Heading1"/>
        <w:jc w:val="both"/>
        <w:rPr>
          <w:rFonts w:cs="Times New Roman"/>
          <w:sz w:val="24"/>
          <w:szCs w:val="24"/>
        </w:rPr>
      </w:pPr>
    </w:p>
    <w:p w14:paraId="31154F21" w14:textId="77777777" w:rsidR="003207BE" w:rsidRDefault="003207BE">
      <w:pPr>
        <w:pStyle w:val="Heading1"/>
        <w:rPr>
          <w:rFonts w:cs="Times New Roman"/>
        </w:rPr>
      </w:pPr>
    </w:p>
    <w:p w14:paraId="19896894" w14:textId="77777777" w:rsidR="003207BE" w:rsidRDefault="003207BE">
      <w:pPr>
        <w:pStyle w:val="Heading1"/>
        <w:jc w:val="both"/>
        <w:rPr>
          <w:rFonts w:cs="Times New Roman"/>
        </w:rPr>
      </w:pPr>
    </w:p>
    <w:p w14:paraId="477DA319" w14:textId="77777777" w:rsidR="003207BE" w:rsidRDefault="003207BE">
      <w:pPr>
        <w:rPr>
          <w:rFonts w:cs="Times New Roman"/>
        </w:rPr>
      </w:pPr>
    </w:p>
    <w:p w14:paraId="39E6CBCD" w14:textId="77777777" w:rsidR="003207BE" w:rsidRDefault="003207BE">
      <w:pPr>
        <w:rPr>
          <w:rFonts w:cs="Times New Roman"/>
        </w:rPr>
      </w:pPr>
    </w:p>
    <w:p w14:paraId="043E7010" w14:textId="77777777" w:rsidR="003207BE" w:rsidRDefault="003207BE"/>
    <w:p w14:paraId="6A5DBD13" w14:textId="77777777" w:rsidR="003207BE" w:rsidRDefault="00000000">
      <w:pPr>
        <w:pStyle w:val="Heading1"/>
        <w:rPr>
          <w:rFonts w:cs="Times New Roman"/>
        </w:rPr>
      </w:pPr>
      <w:bookmarkStart w:id="71" w:name="_Toc240809209"/>
      <w:r>
        <w:rPr>
          <w:rFonts w:cs="Times New Roman"/>
        </w:rPr>
        <w:lastRenderedPageBreak/>
        <w:t>CHAPTER 4</w:t>
      </w:r>
      <w:bookmarkStart w:id="72" w:name="_Toc239833706"/>
      <w:bookmarkEnd w:id="69"/>
      <w:bookmarkEnd w:id="71"/>
    </w:p>
    <w:p w14:paraId="292B62A3" w14:textId="77777777" w:rsidR="003207BE" w:rsidRPr="00672581" w:rsidRDefault="00000000" w:rsidP="00672581">
      <w:pPr>
        <w:pStyle w:val="Heading1"/>
      </w:pPr>
      <w:bookmarkStart w:id="73" w:name="_Toc240809210"/>
      <w:r w:rsidRPr="00672581">
        <w:t>EVALUATION</w:t>
      </w:r>
      <w:bookmarkEnd w:id="72"/>
      <w:bookmarkEnd w:id="73"/>
    </w:p>
    <w:p w14:paraId="0073CDCD" w14:textId="77777777" w:rsidR="003207BE" w:rsidRDefault="003207BE"/>
    <w:p w14:paraId="75AAE8FE" w14:textId="77777777" w:rsidR="003207BE" w:rsidRDefault="00000000">
      <w:pPr>
        <w:ind w:firstLine="720"/>
      </w:pPr>
      <w:r>
        <w:t>The evaluation stage examines how well the classification models perform on unseen test data. The same test set was used for the three baseline models to compare their results.</w:t>
      </w:r>
    </w:p>
    <w:p w14:paraId="38B948F8" w14:textId="77777777" w:rsidR="003207BE" w:rsidRDefault="003207BE" w:rsidP="00672581">
      <w:pPr>
        <w:pStyle w:val="Heading2"/>
      </w:pPr>
    </w:p>
    <w:p w14:paraId="3731184D" w14:textId="77777777" w:rsidR="003207BE" w:rsidRDefault="00000000" w:rsidP="00672581">
      <w:pPr>
        <w:pStyle w:val="Heading2"/>
        <w:rPr>
          <w:rFonts w:cs="Times New Roman"/>
          <w:szCs w:val="28"/>
        </w:rPr>
      </w:pPr>
      <w:bookmarkStart w:id="74" w:name="_Toc239833707"/>
      <w:bookmarkStart w:id="75" w:name="_Toc240809211"/>
      <w:r>
        <w:rPr>
          <w:rFonts w:cs="Times New Roman"/>
          <w:sz w:val="28"/>
          <w:szCs w:val="28"/>
        </w:rPr>
        <w:t>4.1 Performance Metrics</w:t>
      </w:r>
      <w:bookmarkEnd w:id="74"/>
      <w:bookmarkEnd w:id="75"/>
    </w:p>
    <w:p w14:paraId="717E2360" w14:textId="77777777" w:rsidR="003207BE" w:rsidRDefault="003207BE">
      <w:pPr>
        <w:rPr>
          <w:rFonts w:cs="Times New Roman"/>
        </w:rPr>
      </w:pPr>
    </w:p>
    <w:p w14:paraId="0F201F2D" w14:textId="77777777" w:rsidR="003207BE" w:rsidRDefault="00000000">
      <w:pPr>
        <w:pStyle w:val="ListBullet"/>
      </w:pPr>
      <w:r>
        <w:t>Accuracy: percentage of all predictions that are correct.</w:t>
      </w:r>
    </w:p>
    <w:p w14:paraId="5E58BA37" w14:textId="77777777" w:rsidR="003207BE" w:rsidRDefault="00000000">
      <w:pPr>
        <w:pStyle w:val="ListBullet"/>
      </w:pPr>
      <w:r>
        <w:t>Precision: among customers predicted as churners, how many actually churned.</w:t>
      </w:r>
    </w:p>
    <w:p w14:paraId="0CECCB04" w14:textId="77777777" w:rsidR="003207BE" w:rsidRDefault="00000000">
      <w:pPr>
        <w:pStyle w:val="ListBullet"/>
      </w:pPr>
      <w:r>
        <w:t>Recall: among customers who actually churned, how many were correctly found.</w:t>
      </w:r>
    </w:p>
    <w:p w14:paraId="733515AB" w14:textId="77777777" w:rsidR="003207BE" w:rsidRDefault="00000000">
      <w:pPr>
        <w:pStyle w:val="ListBullet"/>
      </w:pPr>
      <w:r>
        <w:t>F1-score: balance between Precision and Recall.</w:t>
      </w:r>
    </w:p>
    <w:p w14:paraId="568D2A52" w14:textId="77777777" w:rsidR="003207BE" w:rsidRDefault="00000000">
      <w:pPr>
        <w:pStyle w:val="ListBullet"/>
      </w:pPr>
      <w:r>
        <w:t>ROC-AUC: indicates how well the model separates churn and no-churn customers.</w:t>
      </w:r>
    </w:p>
    <w:p w14:paraId="009D6688" w14:textId="77777777" w:rsidR="003207BE" w:rsidRDefault="00000000">
      <w:r>
        <w:t>Recall is important in churn analysis because a False Negative means an actual churner was missed. At the same time, Precision is important because the company may not want to spend retention resources on too many customers who would not churn.</w:t>
      </w:r>
    </w:p>
    <w:p w14:paraId="3173219C" w14:textId="77777777" w:rsidR="003207BE" w:rsidRDefault="003207BE" w:rsidP="00672581">
      <w:pPr>
        <w:pStyle w:val="Heading2"/>
      </w:pPr>
    </w:p>
    <w:p w14:paraId="28DD2BFA" w14:textId="77777777" w:rsidR="003207BE" w:rsidRDefault="00000000" w:rsidP="00672581">
      <w:pPr>
        <w:pStyle w:val="Heading2"/>
        <w:rPr>
          <w:szCs w:val="28"/>
        </w:rPr>
      </w:pPr>
      <w:bookmarkStart w:id="76" w:name="_Toc239833708"/>
      <w:bookmarkStart w:id="77" w:name="_Toc240809212"/>
      <w:r>
        <w:rPr>
          <w:sz w:val="28"/>
          <w:szCs w:val="28"/>
        </w:rPr>
        <w:t>4.2 Model Comparison</w:t>
      </w:r>
      <w:bookmarkEnd w:id="76"/>
      <w:bookmarkEnd w:id="77"/>
    </w:p>
    <w:p w14:paraId="47ECCDAE" w14:textId="77777777" w:rsidR="003207BE" w:rsidRDefault="003207BE">
      <w:pPr>
        <w:rPr>
          <w:rFonts w:cs="Times New Roman"/>
        </w:rPr>
      </w:pPr>
    </w:p>
    <w:tbl>
      <w:tblPr>
        <w:tblStyle w:val="TableGrid"/>
        <w:tblW w:w="0" w:type="auto"/>
        <w:jc w:val="center"/>
        <w:tblLook w:val="04A0" w:firstRow="1" w:lastRow="0" w:firstColumn="1" w:lastColumn="0" w:noHBand="0" w:noVBand="1"/>
      </w:tblPr>
      <w:tblGrid>
        <w:gridCol w:w="1578"/>
        <w:gridCol w:w="1568"/>
        <w:gridCol w:w="1566"/>
        <w:gridCol w:w="1546"/>
        <w:gridCol w:w="1546"/>
        <w:gridCol w:w="1546"/>
      </w:tblGrid>
      <w:tr w:rsidR="003207BE" w14:paraId="330F9A4D" w14:textId="77777777">
        <w:trPr>
          <w:jc w:val="center"/>
        </w:trPr>
        <w:tc>
          <w:tcPr>
            <w:tcW w:w="1608" w:type="dxa"/>
          </w:tcPr>
          <w:p w14:paraId="629B62B7" w14:textId="77777777" w:rsidR="003207BE" w:rsidRDefault="00000000">
            <w:pPr>
              <w:spacing w:after="0"/>
            </w:pPr>
            <w:r>
              <w:rPr>
                <w:b/>
              </w:rPr>
              <w:t>Model</w:t>
            </w:r>
          </w:p>
        </w:tc>
        <w:tc>
          <w:tcPr>
            <w:tcW w:w="1608" w:type="dxa"/>
          </w:tcPr>
          <w:p w14:paraId="7E26E82F" w14:textId="77777777" w:rsidR="003207BE" w:rsidRDefault="00000000">
            <w:pPr>
              <w:spacing w:after="0"/>
            </w:pPr>
            <w:r>
              <w:rPr>
                <w:b/>
              </w:rPr>
              <w:t>Accuracy</w:t>
            </w:r>
          </w:p>
        </w:tc>
        <w:tc>
          <w:tcPr>
            <w:tcW w:w="1608" w:type="dxa"/>
          </w:tcPr>
          <w:p w14:paraId="35A64DE2" w14:textId="77777777" w:rsidR="003207BE" w:rsidRDefault="00000000">
            <w:pPr>
              <w:spacing w:after="0"/>
            </w:pPr>
            <w:r>
              <w:rPr>
                <w:b/>
              </w:rPr>
              <w:t>Precision</w:t>
            </w:r>
          </w:p>
        </w:tc>
        <w:tc>
          <w:tcPr>
            <w:tcW w:w="1608" w:type="dxa"/>
          </w:tcPr>
          <w:p w14:paraId="4806A5DA" w14:textId="77777777" w:rsidR="003207BE" w:rsidRDefault="00000000">
            <w:pPr>
              <w:spacing w:after="0"/>
            </w:pPr>
            <w:r>
              <w:rPr>
                <w:b/>
              </w:rPr>
              <w:t>Recall</w:t>
            </w:r>
          </w:p>
        </w:tc>
        <w:tc>
          <w:tcPr>
            <w:tcW w:w="1608" w:type="dxa"/>
          </w:tcPr>
          <w:p w14:paraId="4215725D" w14:textId="77777777" w:rsidR="003207BE" w:rsidRDefault="00000000">
            <w:pPr>
              <w:spacing w:after="0"/>
            </w:pPr>
            <w:r>
              <w:rPr>
                <w:b/>
              </w:rPr>
              <w:t>F1 Score</w:t>
            </w:r>
          </w:p>
        </w:tc>
        <w:tc>
          <w:tcPr>
            <w:tcW w:w="1608" w:type="dxa"/>
          </w:tcPr>
          <w:p w14:paraId="4BD12F47" w14:textId="77777777" w:rsidR="003207BE" w:rsidRDefault="00000000">
            <w:pPr>
              <w:spacing w:after="0"/>
            </w:pPr>
            <w:r>
              <w:rPr>
                <w:b/>
              </w:rPr>
              <w:t>ROC-AUC</w:t>
            </w:r>
          </w:p>
        </w:tc>
      </w:tr>
      <w:tr w:rsidR="003207BE" w14:paraId="57908E2A" w14:textId="77777777">
        <w:trPr>
          <w:jc w:val="center"/>
        </w:trPr>
        <w:tc>
          <w:tcPr>
            <w:tcW w:w="1608" w:type="dxa"/>
          </w:tcPr>
          <w:p w14:paraId="789F37D6" w14:textId="77777777" w:rsidR="003207BE" w:rsidRDefault="00000000">
            <w:pPr>
              <w:spacing w:after="0"/>
            </w:pPr>
            <w:r>
              <w:t>Logistic Regression</w:t>
            </w:r>
          </w:p>
        </w:tc>
        <w:tc>
          <w:tcPr>
            <w:tcW w:w="1608" w:type="dxa"/>
          </w:tcPr>
          <w:p w14:paraId="0F2E11F8" w14:textId="77777777" w:rsidR="003207BE" w:rsidRDefault="00000000">
            <w:pPr>
              <w:spacing w:after="0"/>
            </w:pPr>
            <w:r>
              <w:t>80.41%</w:t>
            </w:r>
          </w:p>
        </w:tc>
        <w:tc>
          <w:tcPr>
            <w:tcW w:w="1608" w:type="dxa"/>
          </w:tcPr>
          <w:p w14:paraId="75740911" w14:textId="77777777" w:rsidR="003207BE" w:rsidRDefault="00000000">
            <w:pPr>
              <w:spacing w:after="0"/>
            </w:pPr>
            <w:r>
              <w:t>65.31%</w:t>
            </w:r>
          </w:p>
        </w:tc>
        <w:tc>
          <w:tcPr>
            <w:tcW w:w="1608" w:type="dxa"/>
          </w:tcPr>
          <w:p w14:paraId="7F8CD74B" w14:textId="77777777" w:rsidR="003207BE" w:rsidRDefault="00000000">
            <w:pPr>
              <w:spacing w:after="0"/>
            </w:pPr>
            <w:r>
              <w:t>55.88%</w:t>
            </w:r>
          </w:p>
        </w:tc>
        <w:tc>
          <w:tcPr>
            <w:tcW w:w="1608" w:type="dxa"/>
          </w:tcPr>
          <w:p w14:paraId="592C5DD8" w14:textId="77777777" w:rsidR="003207BE" w:rsidRDefault="00000000">
            <w:pPr>
              <w:spacing w:after="0"/>
            </w:pPr>
            <w:r>
              <w:t>60.23%</w:t>
            </w:r>
          </w:p>
        </w:tc>
        <w:tc>
          <w:tcPr>
            <w:tcW w:w="1608" w:type="dxa"/>
          </w:tcPr>
          <w:p w14:paraId="1618FC37" w14:textId="77777777" w:rsidR="003207BE" w:rsidRDefault="00000000">
            <w:pPr>
              <w:spacing w:after="0"/>
            </w:pPr>
            <w:r>
              <w:t>84.26%</w:t>
            </w:r>
          </w:p>
        </w:tc>
      </w:tr>
      <w:tr w:rsidR="003207BE" w14:paraId="79A934DA" w14:textId="77777777">
        <w:trPr>
          <w:jc w:val="center"/>
        </w:trPr>
        <w:tc>
          <w:tcPr>
            <w:tcW w:w="1608" w:type="dxa"/>
          </w:tcPr>
          <w:p w14:paraId="5FAAC656" w14:textId="77777777" w:rsidR="003207BE" w:rsidRDefault="00000000">
            <w:pPr>
              <w:spacing w:after="0"/>
            </w:pPr>
            <w:r>
              <w:t>Decision Tree</w:t>
            </w:r>
          </w:p>
        </w:tc>
        <w:tc>
          <w:tcPr>
            <w:tcW w:w="1608" w:type="dxa"/>
          </w:tcPr>
          <w:p w14:paraId="3587AC5B" w14:textId="77777777" w:rsidR="003207BE" w:rsidRDefault="00000000">
            <w:pPr>
              <w:spacing w:after="0"/>
            </w:pPr>
            <w:r>
              <w:t>73.03%</w:t>
            </w:r>
          </w:p>
        </w:tc>
        <w:tc>
          <w:tcPr>
            <w:tcW w:w="1608" w:type="dxa"/>
          </w:tcPr>
          <w:p w14:paraId="30EBF41A" w14:textId="77777777" w:rsidR="003207BE" w:rsidRDefault="00000000">
            <w:pPr>
              <w:spacing w:after="0"/>
            </w:pPr>
            <w:r>
              <w:t>49.24%</w:t>
            </w:r>
          </w:p>
        </w:tc>
        <w:tc>
          <w:tcPr>
            <w:tcW w:w="1608" w:type="dxa"/>
          </w:tcPr>
          <w:p w14:paraId="67006980" w14:textId="77777777" w:rsidR="003207BE" w:rsidRDefault="00000000">
            <w:pPr>
              <w:spacing w:after="0"/>
            </w:pPr>
            <w:r>
              <w:t>51.87%</w:t>
            </w:r>
          </w:p>
        </w:tc>
        <w:tc>
          <w:tcPr>
            <w:tcW w:w="1608" w:type="dxa"/>
          </w:tcPr>
          <w:p w14:paraId="15DC4E76" w14:textId="77777777" w:rsidR="003207BE" w:rsidRDefault="00000000">
            <w:pPr>
              <w:spacing w:after="0"/>
            </w:pPr>
            <w:r>
              <w:t>50.52%</w:t>
            </w:r>
          </w:p>
        </w:tc>
        <w:tc>
          <w:tcPr>
            <w:tcW w:w="1608" w:type="dxa"/>
          </w:tcPr>
          <w:p w14:paraId="3FBABB1E" w14:textId="77777777" w:rsidR="003207BE" w:rsidRDefault="00000000">
            <w:pPr>
              <w:spacing w:after="0"/>
            </w:pPr>
            <w:r>
              <w:t>66.25%</w:t>
            </w:r>
          </w:p>
        </w:tc>
      </w:tr>
      <w:tr w:rsidR="003207BE" w14:paraId="6CC79769" w14:textId="77777777">
        <w:trPr>
          <w:jc w:val="center"/>
        </w:trPr>
        <w:tc>
          <w:tcPr>
            <w:tcW w:w="1608" w:type="dxa"/>
          </w:tcPr>
          <w:p w14:paraId="6B5D8FEB" w14:textId="77777777" w:rsidR="003207BE" w:rsidRDefault="00000000">
            <w:pPr>
              <w:spacing w:after="0"/>
            </w:pPr>
            <w:r>
              <w:t>Random Forest</w:t>
            </w:r>
          </w:p>
        </w:tc>
        <w:tc>
          <w:tcPr>
            <w:tcW w:w="1608" w:type="dxa"/>
          </w:tcPr>
          <w:p w14:paraId="7F672CF8" w14:textId="77777777" w:rsidR="003207BE" w:rsidRDefault="00000000">
            <w:pPr>
              <w:spacing w:after="0"/>
            </w:pPr>
            <w:r>
              <w:t>77.79%</w:t>
            </w:r>
          </w:p>
        </w:tc>
        <w:tc>
          <w:tcPr>
            <w:tcW w:w="1608" w:type="dxa"/>
          </w:tcPr>
          <w:p w14:paraId="34351703" w14:textId="77777777" w:rsidR="003207BE" w:rsidRDefault="00000000">
            <w:pPr>
              <w:spacing w:after="0"/>
            </w:pPr>
            <w:r>
              <w:t>60.27%</w:t>
            </w:r>
          </w:p>
        </w:tc>
        <w:tc>
          <w:tcPr>
            <w:tcW w:w="1608" w:type="dxa"/>
          </w:tcPr>
          <w:p w14:paraId="73C09DBC" w14:textId="77777777" w:rsidR="003207BE" w:rsidRDefault="00000000">
            <w:pPr>
              <w:spacing w:after="0"/>
            </w:pPr>
            <w:r>
              <w:t>47.86%</w:t>
            </w:r>
          </w:p>
        </w:tc>
        <w:tc>
          <w:tcPr>
            <w:tcW w:w="1608" w:type="dxa"/>
          </w:tcPr>
          <w:p w14:paraId="3F7038B9" w14:textId="77777777" w:rsidR="003207BE" w:rsidRDefault="00000000">
            <w:pPr>
              <w:spacing w:after="0"/>
            </w:pPr>
            <w:r>
              <w:t>53.35%</w:t>
            </w:r>
          </w:p>
        </w:tc>
        <w:tc>
          <w:tcPr>
            <w:tcW w:w="1608" w:type="dxa"/>
          </w:tcPr>
          <w:p w14:paraId="4F3CDBC3" w14:textId="77777777" w:rsidR="003207BE" w:rsidRDefault="00000000">
            <w:pPr>
              <w:spacing w:after="0"/>
            </w:pPr>
            <w:r>
              <w:t>81.84%</w:t>
            </w:r>
          </w:p>
        </w:tc>
      </w:tr>
    </w:tbl>
    <w:p w14:paraId="4008939A" w14:textId="5488718E" w:rsidR="003207BE" w:rsidRPr="00B852A1" w:rsidRDefault="00000000" w:rsidP="00B852A1">
      <w:pPr>
        <w:pStyle w:val="Heading5"/>
      </w:pPr>
      <w:bookmarkStart w:id="78" w:name="_Toc240808010"/>
      <w:r w:rsidRPr="00B852A1">
        <w:t xml:space="preserve">Table 4. </w:t>
      </w:r>
      <w:r w:rsidRPr="00B852A1">
        <w:fldChar w:fldCharType="begin"/>
      </w:r>
      <w:r w:rsidRPr="00B852A1">
        <w:instrText xml:space="preserve"> SEQ Table_2. \* ARABIC </w:instrText>
      </w:r>
      <w:r w:rsidRPr="00B852A1">
        <w:fldChar w:fldCharType="separate"/>
      </w:r>
      <w:r w:rsidR="00DB17A0">
        <w:rPr>
          <w:noProof/>
        </w:rPr>
        <w:t>3</w:t>
      </w:r>
      <w:r w:rsidRPr="00B852A1">
        <w:fldChar w:fldCharType="end"/>
      </w:r>
      <w:r w:rsidRPr="00B852A1">
        <w:t>Model Comparison</w:t>
      </w:r>
      <w:bookmarkEnd w:id="78"/>
    </w:p>
    <w:p w14:paraId="2413498C" w14:textId="77777777" w:rsidR="003207BE" w:rsidRDefault="003207BE">
      <w:pPr>
        <w:spacing w:after="120"/>
        <w:jc w:val="both"/>
        <w:rPr>
          <w:rFonts w:cs="Times New Roman"/>
          <w:b/>
          <w:bCs/>
        </w:rPr>
      </w:pPr>
    </w:p>
    <w:p w14:paraId="12F94818" w14:textId="77777777" w:rsidR="003207BE" w:rsidRDefault="00000000">
      <w:pPr>
        <w:rPr>
          <w:rFonts w:cs="Times New Roman"/>
          <w:b/>
          <w:bCs/>
        </w:rPr>
      </w:pPr>
      <w:r>
        <w:t>Logistic Regression achieved the highest overall result among the three baseline models.</w:t>
      </w:r>
    </w:p>
    <w:p w14:paraId="004F7818" w14:textId="77777777" w:rsidR="003207BE" w:rsidRDefault="00000000">
      <w:pPr>
        <w:spacing w:after="120"/>
        <w:jc w:val="center"/>
        <w:rPr>
          <w:rFonts w:cs="Times New Roman"/>
          <w:b/>
          <w:bCs/>
        </w:rPr>
      </w:pPr>
      <w:r>
        <w:rPr>
          <w:noProof/>
        </w:rPr>
        <w:lastRenderedPageBreak/>
        <w:drawing>
          <wp:inline distT="0" distB="0" distL="114300" distR="114300" wp14:anchorId="65BD19E3" wp14:editId="2296FCD2">
            <wp:extent cx="5669280" cy="354330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3"/>
                    <a:stretch>
                      <a:fillRect/>
                    </a:stretch>
                  </pic:blipFill>
                  <pic:spPr>
                    <a:xfrm>
                      <a:off x="0" y="0"/>
                      <a:ext cx="5669280" cy="3543300"/>
                    </a:xfrm>
                    <a:prstGeom prst="rect">
                      <a:avLst/>
                    </a:prstGeom>
                  </pic:spPr>
                </pic:pic>
              </a:graphicData>
            </a:graphic>
          </wp:inline>
        </w:drawing>
      </w:r>
    </w:p>
    <w:p w14:paraId="4E9B3472" w14:textId="4D323149" w:rsidR="003207BE" w:rsidRPr="00B852A1" w:rsidRDefault="00000000" w:rsidP="00B852A1">
      <w:pPr>
        <w:pStyle w:val="Heading4"/>
      </w:pPr>
      <w:bookmarkStart w:id="79" w:name="_Toc240808413"/>
      <w:bookmarkStart w:id="80" w:name="_Toc240808536"/>
      <w:r w:rsidRPr="00B852A1">
        <w:rPr>
          <w:rStyle w:val="Strong"/>
          <w:b/>
          <w:bCs/>
        </w:rPr>
        <w:t>Figure 4.1: Classification Model Performance Comparison</w:t>
      </w:r>
      <w:bookmarkStart w:id="81" w:name="_Toc239833709"/>
      <w:bookmarkEnd w:id="79"/>
      <w:bookmarkEnd w:id="80"/>
    </w:p>
    <w:p w14:paraId="3337E97E" w14:textId="77777777" w:rsidR="003207BE" w:rsidRDefault="00000000" w:rsidP="00672581">
      <w:pPr>
        <w:pStyle w:val="Heading2"/>
      </w:pPr>
      <w:bookmarkStart w:id="82" w:name="_Toc240809213"/>
      <w:r>
        <w:t>4.2.1 Evaluation Analysis</w:t>
      </w:r>
      <w:bookmarkEnd w:id="82"/>
    </w:p>
    <w:p w14:paraId="030565F0" w14:textId="77777777" w:rsidR="003207BE" w:rsidRDefault="003207BE"/>
    <w:p w14:paraId="01244F87" w14:textId="77777777" w:rsidR="003207BE" w:rsidRDefault="00000000">
      <w:r>
        <w:t>Logistic Regression obtained 80.41% Accuracy, 65.31% Precision, 55.88% Recall, 60.23% F1-score, and 84.26% ROC-AUC.</w:t>
      </w:r>
    </w:p>
    <w:p w14:paraId="690BAF61" w14:textId="77777777" w:rsidR="003207BE" w:rsidRDefault="00000000">
      <w:r>
        <w:t>Decision Tree had the highest Recall at 51.87%, but the other metrics were lower. Random Forest was superior to Decision Tree in Accuracy, Precision, F1-score, and ROC-AUC, but had the lowest Recall.</w:t>
      </w:r>
    </w:p>
    <w:p w14:paraId="00541C10" w14:textId="77777777" w:rsidR="003207BE" w:rsidRDefault="00000000">
      <w:r>
        <w:t>The Logistic Regression confusion matrix was [[924, 111], [165, 209]]. This indicates 924 non-churn customers and 209 churn customers were correctly classified. There were 111 False Positives and 165 False Negatives.</w:t>
      </w:r>
    </w:p>
    <w:tbl>
      <w:tblPr>
        <w:tblStyle w:val="TableGrid"/>
        <w:tblW w:w="0" w:type="auto"/>
        <w:jc w:val="center"/>
        <w:tblLook w:val="04A0" w:firstRow="1" w:lastRow="0" w:firstColumn="1" w:lastColumn="0" w:noHBand="0" w:noVBand="1"/>
      </w:tblPr>
      <w:tblGrid>
        <w:gridCol w:w="1898"/>
        <w:gridCol w:w="1863"/>
        <w:gridCol w:w="1863"/>
        <w:gridCol w:w="1863"/>
        <w:gridCol w:w="1863"/>
      </w:tblGrid>
      <w:tr w:rsidR="003207BE" w14:paraId="054C9034" w14:textId="77777777">
        <w:trPr>
          <w:jc w:val="center"/>
        </w:trPr>
        <w:tc>
          <w:tcPr>
            <w:tcW w:w="1930" w:type="dxa"/>
          </w:tcPr>
          <w:p w14:paraId="35C553E6" w14:textId="77777777" w:rsidR="003207BE" w:rsidRDefault="00000000">
            <w:pPr>
              <w:spacing w:after="0"/>
            </w:pPr>
            <w:r>
              <w:rPr>
                <w:b/>
              </w:rPr>
              <w:t>Model</w:t>
            </w:r>
          </w:p>
        </w:tc>
        <w:tc>
          <w:tcPr>
            <w:tcW w:w="1930" w:type="dxa"/>
          </w:tcPr>
          <w:p w14:paraId="6E308056" w14:textId="77777777" w:rsidR="003207BE" w:rsidRDefault="00000000">
            <w:pPr>
              <w:spacing w:after="0"/>
            </w:pPr>
            <w:r>
              <w:rPr>
                <w:b/>
              </w:rPr>
              <w:t>TN</w:t>
            </w:r>
          </w:p>
        </w:tc>
        <w:tc>
          <w:tcPr>
            <w:tcW w:w="1930" w:type="dxa"/>
          </w:tcPr>
          <w:p w14:paraId="55B84D0A" w14:textId="77777777" w:rsidR="003207BE" w:rsidRDefault="00000000">
            <w:pPr>
              <w:spacing w:after="0"/>
            </w:pPr>
            <w:r>
              <w:rPr>
                <w:b/>
              </w:rPr>
              <w:t>FP</w:t>
            </w:r>
          </w:p>
        </w:tc>
        <w:tc>
          <w:tcPr>
            <w:tcW w:w="1930" w:type="dxa"/>
          </w:tcPr>
          <w:p w14:paraId="1A7064C2" w14:textId="77777777" w:rsidR="003207BE" w:rsidRDefault="00000000">
            <w:pPr>
              <w:spacing w:after="0"/>
            </w:pPr>
            <w:r>
              <w:rPr>
                <w:b/>
              </w:rPr>
              <w:t>FN</w:t>
            </w:r>
          </w:p>
        </w:tc>
        <w:tc>
          <w:tcPr>
            <w:tcW w:w="1930" w:type="dxa"/>
          </w:tcPr>
          <w:p w14:paraId="64D61E12" w14:textId="77777777" w:rsidR="003207BE" w:rsidRDefault="00000000">
            <w:pPr>
              <w:spacing w:after="0"/>
            </w:pPr>
            <w:r>
              <w:rPr>
                <w:b/>
              </w:rPr>
              <w:t>TP</w:t>
            </w:r>
          </w:p>
        </w:tc>
      </w:tr>
      <w:tr w:rsidR="003207BE" w14:paraId="5FE0C131" w14:textId="77777777">
        <w:trPr>
          <w:jc w:val="center"/>
        </w:trPr>
        <w:tc>
          <w:tcPr>
            <w:tcW w:w="1930" w:type="dxa"/>
          </w:tcPr>
          <w:p w14:paraId="6544D170" w14:textId="77777777" w:rsidR="003207BE" w:rsidRDefault="00000000">
            <w:pPr>
              <w:spacing w:after="0"/>
            </w:pPr>
            <w:r>
              <w:t>Logistic Regression</w:t>
            </w:r>
          </w:p>
        </w:tc>
        <w:tc>
          <w:tcPr>
            <w:tcW w:w="1930" w:type="dxa"/>
          </w:tcPr>
          <w:p w14:paraId="1C239885" w14:textId="77777777" w:rsidR="003207BE" w:rsidRDefault="00000000">
            <w:pPr>
              <w:spacing w:after="0"/>
            </w:pPr>
            <w:r>
              <w:t>924</w:t>
            </w:r>
          </w:p>
        </w:tc>
        <w:tc>
          <w:tcPr>
            <w:tcW w:w="1930" w:type="dxa"/>
          </w:tcPr>
          <w:p w14:paraId="1C9EF033" w14:textId="77777777" w:rsidR="003207BE" w:rsidRDefault="00000000">
            <w:pPr>
              <w:spacing w:after="0"/>
            </w:pPr>
            <w:r>
              <w:t>111</w:t>
            </w:r>
          </w:p>
        </w:tc>
        <w:tc>
          <w:tcPr>
            <w:tcW w:w="1930" w:type="dxa"/>
          </w:tcPr>
          <w:p w14:paraId="18718BC1" w14:textId="77777777" w:rsidR="003207BE" w:rsidRDefault="00000000">
            <w:pPr>
              <w:spacing w:after="0"/>
            </w:pPr>
            <w:r>
              <w:t>165</w:t>
            </w:r>
          </w:p>
        </w:tc>
        <w:tc>
          <w:tcPr>
            <w:tcW w:w="1930" w:type="dxa"/>
          </w:tcPr>
          <w:p w14:paraId="570B1991" w14:textId="77777777" w:rsidR="003207BE" w:rsidRDefault="00000000">
            <w:pPr>
              <w:spacing w:after="0"/>
            </w:pPr>
            <w:r>
              <w:t>209</w:t>
            </w:r>
          </w:p>
        </w:tc>
      </w:tr>
      <w:tr w:rsidR="003207BE" w14:paraId="41B006F2" w14:textId="77777777">
        <w:trPr>
          <w:jc w:val="center"/>
        </w:trPr>
        <w:tc>
          <w:tcPr>
            <w:tcW w:w="1930" w:type="dxa"/>
          </w:tcPr>
          <w:p w14:paraId="4C6055C2" w14:textId="77777777" w:rsidR="003207BE" w:rsidRDefault="00000000">
            <w:pPr>
              <w:spacing w:after="0"/>
            </w:pPr>
            <w:r>
              <w:t>Decision Tree</w:t>
            </w:r>
          </w:p>
        </w:tc>
        <w:tc>
          <w:tcPr>
            <w:tcW w:w="1930" w:type="dxa"/>
          </w:tcPr>
          <w:p w14:paraId="26C6CEF7" w14:textId="77777777" w:rsidR="003207BE" w:rsidRDefault="00000000">
            <w:pPr>
              <w:spacing w:after="0"/>
            </w:pPr>
            <w:r>
              <w:t>835</w:t>
            </w:r>
          </w:p>
        </w:tc>
        <w:tc>
          <w:tcPr>
            <w:tcW w:w="1930" w:type="dxa"/>
          </w:tcPr>
          <w:p w14:paraId="33FEAB41" w14:textId="77777777" w:rsidR="003207BE" w:rsidRDefault="00000000">
            <w:pPr>
              <w:spacing w:after="0"/>
            </w:pPr>
            <w:r>
              <w:t>200</w:t>
            </w:r>
          </w:p>
        </w:tc>
        <w:tc>
          <w:tcPr>
            <w:tcW w:w="1930" w:type="dxa"/>
          </w:tcPr>
          <w:p w14:paraId="4BFCA811" w14:textId="77777777" w:rsidR="003207BE" w:rsidRDefault="00000000">
            <w:pPr>
              <w:spacing w:after="0"/>
            </w:pPr>
            <w:r>
              <w:t>180</w:t>
            </w:r>
          </w:p>
        </w:tc>
        <w:tc>
          <w:tcPr>
            <w:tcW w:w="1930" w:type="dxa"/>
          </w:tcPr>
          <w:p w14:paraId="36C86AA5" w14:textId="77777777" w:rsidR="003207BE" w:rsidRDefault="00000000">
            <w:pPr>
              <w:spacing w:after="0"/>
            </w:pPr>
            <w:r>
              <w:t>194</w:t>
            </w:r>
          </w:p>
        </w:tc>
      </w:tr>
      <w:tr w:rsidR="003207BE" w14:paraId="2695EA11" w14:textId="77777777">
        <w:trPr>
          <w:jc w:val="center"/>
        </w:trPr>
        <w:tc>
          <w:tcPr>
            <w:tcW w:w="1930" w:type="dxa"/>
          </w:tcPr>
          <w:p w14:paraId="190744F0" w14:textId="77777777" w:rsidR="003207BE" w:rsidRDefault="00000000">
            <w:pPr>
              <w:spacing w:after="0"/>
            </w:pPr>
            <w:r>
              <w:t>Random Forest</w:t>
            </w:r>
          </w:p>
        </w:tc>
        <w:tc>
          <w:tcPr>
            <w:tcW w:w="1930" w:type="dxa"/>
          </w:tcPr>
          <w:p w14:paraId="46EC688E" w14:textId="77777777" w:rsidR="003207BE" w:rsidRDefault="00000000">
            <w:pPr>
              <w:spacing w:after="0"/>
            </w:pPr>
            <w:r>
              <w:t>917</w:t>
            </w:r>
          </w:p>
        </w:tc>
        <w:tc>
          <w:tcPr>
            <w:tcW w:w="1930" w:type="dxa"/>
          </w:tcPr>
          <w:p w14:paraId="7673E05B" w14:textId="77777777" w:rsidR="003207BE" w:rsidRDefault="00000000">
            <w:pPr>
              <w:spacing w:after="0"/>
            </w:pPr>
            <w:r>
              <w:t>118</w:t>
            </w:r>
          </w:p>
        </w:tc>
        <w:tc>
          <w:tcPr>
            <w:tcW w:w="1930" w:type="dxa"/>
          </w:tcPr>
          <w:p w14:paraId="5672FBEB" w14:textId="77777777" w:rsidR="003207BE" w:rsidRDefault="00000000">
            <w:pPr>
              <w:spacing w:after="0"/>
            </w:pPr>
            <w:r>
              <w:t>195</w:t>
            </w:r>
          </w:p>
        </w:tc>
        <w:tc>
          <w:tcPr>
            <w:tcW w:w="1930" w:type="dxa"/>
          </w:tcPr>
          <w:p w14:paraId="14373FC3" w14:textId="77777777" w:rsidR="003207BE" w:rsidRDefault="00000000">
            <w:pPr>
              <w:spacing w:after="0"/>
            </w:pPr>
            <w:r>
              <w:t>179</w:t>
            </w:r>
          </w:p>
        </w:tc>
      </w:tr>
    </w:tbl>
    <w:p w14:paraId="604159ED" w14:textId="77777777" w:rsidR="003207BE" w:rsidRDefault="00000000" w:rsidP="00B852A1">
      <w:pPr>
        <w:pStyle w:val="Heading5"/>
      </w:pPr>
      <w:bookmarkStart w:id="83" w:name="_Toc240808011"/>
      <w:r>
        <w:t>Table 4.2 Evaluation Analysis</w:t>
      </w:r>
      <w:bookmarkEnd w:id="83"/>
    </w:p>
    <w:p w14:paraId="4623CB70" w14:textId="77777777" w:rsidR="003207BE" w:rsidRDefault="003207BE"/>
    <w:p w14:paraId="66406891" w14:textId="77777777" w:rsidR="003207BE" w:rsidRDefault="00000000">
      <w:r>
        <w:rPr>
          <w:rFonts w:ascii="SimSun" w:eastAsia="SimSun" w:hAnsi="SimSun" w:cs="SimSun"/>
          <w:noProof/>
          <w:szCs w:val="24"/>
        </w:rPr>
        <w:lastRenderedPageBreak/>
        <w:drawing>
          <wp:inline distT="0" distB="0" distL="114300" distR="114300" wp14:anchorId="156DD896" wp14:editId="321AB33B">
            <wp:extent cx="6839585" cy="1886585"/>
            <wp:effectExtent l="0" t="0" r="3175" b="3175"/>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4"/>
                    <a:stretch>
                      <a:fillRect/>
                    </a:stretch>
                  </pic:blipFill>
                  <pic:spPr>
                    <a:xfrm>
                      <a:off x="0" y="0"/>
                      <a:ext cx="6839585" cy="1886585"/>
                    </a:xfrm>
                    <a:prstGeom prst="rect">
                      <a:avLst/>
                    </a:prstGeom>
                    <a:noFill/>
                    <a:ln w="9525">
                      <a:noFill/>
                    </a:ln>
                  </pic:spPr>
                </pic:pic>
              </a:graphicData>
            </a:graphic>
          </wp:inline>
        </w:drawing>
      </w:r>
    </w:p>
    <w:p w14:paraId="4FF87D8F" w14:textId="77777777" w:rsidR="003207BE" w:rsidRPr="00223DE6" w:rsidRDefault="00000000" w:rsidP="00B852A1">
      <w:pPr>
        <w:pStyle w:val="Heading4"/>
        <w:rPr>
          <w:rStyle w:val="Strong"/>
          <w:b/>
          <w:bCs/>
        </w:rPr>
      </w:pPr>
      <w:bookmarkStart w:id="84" w:name="_Toc240808414"/>
      <w:bookmarkStart w:id="85" w:name="_Toc240808537"/>
      <w:r w:rsidRPr="00223DE6">
        <w:rPr>
          <w:rStyle w:val="Strong"/>
          <w:b/>
          <w:bCs/>
        </w:rPr>
        <w:t>Figure 4.2: Classification Model Performance Comparison</w:t>
      </w:r>
      <w:bookmarkEnd w:id="84"/>
      <w:bookmarkEnd w:id="85"/>
    </w:p>
    <w:p w14:paraId="0AF5AC99" w14:textId="77777777" w:rsidR="003207BE" w:rsidRDefault="003207BE"/>
    <w:p w14:paraId="0DEB0E4D" w14:textId="77777777" w:rsidR="003207BE" w:rsidRDefault="00000000" w:rsidP="00672581">
      <w:pPr>
        <w:pStyle w:val="Heading2"/>
      </w:pPr>
      <w:bookmarkStart w:id="86" w:name="_Toc240809214"/>
      <w:bookmarkEnd w:id="81"/>
      <w:r>
        <w:t>4.2.2 Feature Scaling</w:t>
      </w:r>
      <w:bookmarkEnd w:id="86"/>
      <w:r>
        <w:t xml:space="preserve"> </w:t>
      </w:r>
      <w:bookmarkStart w:id="87" w:name="_Toc239833710"/>
    </w:p>
    <w:p w14:paraId="0D90539A" w14:textId="77777777" w:rsidR="003207BE" w:rsidRDefault="00000000">
      <w:pPr>
        <w:ind w:firstLine="720"/>
      </w:pPr>
      <w:r>
        <w:t xml:space="preserve">I then tested whether feature scaling would improve Logistic Regression. Two versions were compared: Logistic Regression with no scaling and Logistic Regression using </w:t>
      </w:r>
      <w:proofErr w:type="spellStart"/>
      <w:r>
        <w:t>StandardScaler</w:t>
      </w:r>
      <w:proofErr w:type="spellEnd"/>
      <w:r>
        <w:t xml:space="preserve"> on numerical features.</w:t>
      </w:r>
    </w:p>
    <w:tbl>
      <w:tblPr>
        <w:tblStyle w:val="TableGrid"/>
        <w:tblW w:w="0" w:type="auto"/>
        <w:jc w:val="center"/>
        <w:tblLook w:val="04A0" w:firstRow="1" w:lastRow="0" w:firstColumn="1" w:lastColumn="0" w:noHBand="0" w:noVBand="1"/>
      </w:tblPr>
      <w:tblGrid>
        <w:gridCol w:w="1669"/>
        <w:gridCol w:w="1555"/>
        <w:gridCol w:w="1551"/>
        <w:gridCol w:w="1525"/>
        <w:gridCol w:w="1525"/>
        <w:gridCol w:w="1525"/>
      </w:tblGrid>
      <w:tr w:rsidR="003207BE" w14:paraId="41C7B40E" w14:textId="77777777">
        <w:trPr>
          <w:jc w:val="center"/>
        </w:trPr>
        <w:tc>
          <w:tcPr>
            <w:tcW w:w="1608" w:type="dxa"/>
          </w:tcPr>
          <w:p w14:paraId="74E3F430" w14:textId="77777777" w:rsidR="003207BE" w:rsidRDefault="00000000">
            <w:pPr>
              <w:spacing w:after="0"/>
            </w:pPr>
            <w:r>
              <w:rPr>
                <w:b/>
              </w:rPr>
              <w:t>Model</w:t>
            </w:r>
          </w:p>
        </w:tc>
        <w:tc>
          <w:tcPr>
            <w:tcW w:w="1608" w:type="dxa"/>
          </w:tcPr>
          <w:p w14:paraId="681BCCF2" w14:textId="77777777" w:rsidR="003207BE" w:rsidRDefault="00000000">
            <w:pPr>
              <w:spacing w:after="0"/>
            </w:pPr>
            <w:r>
              <w:rPr>
                <w:b/>
              </w:rPr>
              <w:t>Accuracy</w:t>
            </w:r>
          </w:p>
        </w:tc>
        <w:tc>
          <w:tcPr>
            <w:tcW w:w="1608" w:type="dxa"/>
          </w:tcPr>
          <w:p w14:paraId="0D925555" w14:textId="77777777" w:rsidR="003207BE" w:rsidRDefault="00000000">
            <w:pPr>
              <w:spacing w:after="0"/>
            </w:pPr>
            <w:r>
              <w:rPr>
                <w:b/>
              </w:rPr>
              <w:t>Precision</w:t>
            </w:r>
          </w:p>
        </w:tc>
        <w:tc>
          <w:tcPr>
            <w:tcW w:w="1608" w:type="dxa"/>
          </w:tcPr>
          <w:p w14:paraId="41E04332" w14:textId="77777777" w:rsidR="003207BE" w:rsidRDefault="00000000">
            <w:pPr>
              <w:spacing w:after="0"/>
            </w:pPr>
            <w:r>
              <w:rPr>
                <w:b/>
              </w:rPr>
              <w:t>Recall</w:t>
            </w:r>
          </w:p>
        </w:tc>
        <w:tc>
          <w:tcPr>
            <w:tcW w:w="1608" w:type="dxa"/>
          </w:tcPr>
          <w:p w14:paraId="537E9A2C" w14:textId="77777777" w:rsidR="003207BE" w:rsidRDefault="00000000">
            <w:pPr>
              <w:spacing w:after="0"/>
            </w:pPr>
            <w:r>
              <w:rPr>
                <w:b/>
              </w:rPr>
              <w:t>F1 Score</w:t>
            </w:r>
          </w:p>
        </w:tc>
        <w:tc>
          <w:tcPr>
            <w:tcW w:w="1608" w:type="dxa"/>
          </w:tcPr>
          <w:p w14:paraId="3AED6EFD" w14:textId="77777777" w:rsidR="003207BE" w:rsidRDefault="00000000">
            <w:pPr>
              <w:spacing w:after="0"/>
            </w:pPr>
            <w:r>
              <w:rPr>
                <w:b/>
              </w:rPr>
              <w:t>ROC-AUC</w:t>
            </w:r>
          </w:p>
        </w:tc>
      </w:tr>
      <w:tr w:rsidR="003207BE" w14:paraId="38FD5413" w14:textId="77777777">
        <w:trPr>
          <w:jc w:val="center"/>
        </w:trPr>
        <w:tc>
          <w:tcPr>
            <w:tcW w:w="1608" w:type="dxa"/>
          </w:tcPr>
          <w:p w14:paraId="25535641" w14:textId="77777777" w:rsidR="003207BE" w:rsidRDefault="00000000">
            <w:pPr>
              <w:spacing w:after="0"/>
            </w:pPr>
            <w:r>
              <w:t>No Scaling</w:t>
            </w:r>
          </w:p>
        </w:tc>
        <w:tc>
          <w:tcPr>
            <w:tcW w:w="1608" w:type="dxa"/>
          </w:tcPr>
          <w:p w14:paraId="0920B4F0" w14:textId="77777777" w:rsidR="003207BE" w:rsidRDefault="00000000">
            <w:pPr>
              <w:spacing w:after="0"/>
            </w:pPr>
            <w:r>
              <w:t>80.41%</w:t>
            </w:r>
          </w:p>
        </w:tc>
        <w:tc>
          <w:tcPr>
            <w:tcW w:w="1608" w:type="dxa"/>
          </w:tcPr>
          <w:p w14:paraId="46CA0CF1" w14:textId="77777777" w:rsidR="003207BE" w:rsidRDefault="00000000">
            <w:pPr>
              <w:spacing w:after="0"/>
            </w:pPr>
            <w:r>
              <w:t>65.31%</w:t>
            </w:r>
          </w:p>
        </w:tc>
        <w:tc>
          <w:tcPr>
            <w:tcW w:w="1608" w:type="dxa"/>
          </w:tcPr>
          <w:p w14:paraId="505F4467" w14:textId="77777777" w:rsidR="003207BE" w:rsidRDefault="00000000">
            <w:pPr>
              <w:spacing w:after="0"/>
            </w:pPr>
            <w:r>
              <w:t>55.88%</w:t>
            </w:r>
          </w:p>
        </w:tc>
        <w:tc>
          <w:tcPr>
            <w:tcW w:w="1608" w:type="dxa"/>
          </w:tcPr>
          <w:p w14:paraId="71D00EDD" w14:textId="77777777" w:rsidR="003207BE" w:rsidRDefault="00000000">
            <w:pPr>
              <w:spacing w:after="0"/>
            </w:pPr>
            <w:r>
              <w:t>60.23%</w:t>
            </w:r>
          </w:p>
        </w:tc>
        <w:tc>
          <w:tcPr>
            <w:tcW w:w="1608" w:type="dxa"/>
          </w:tcPr>
          <w:p w14:paraId="55D72041" w14:textId="77777777" w:rsidR="003207BE" w:rsidRDefault="00000000">
            <w:pPr>
              <w:spacing w:after="0"/>
            </w:pPr>
            <w:r>
              <w:t>84.26%</w:t>
            </w:r>
          </w:p>
        </w:tc>
      </w:tr>
      <w:tr w:rsidR="003207BE" w14:paraId="7A368E8B" w14:textId="77777777">
        <w:trPr>
          <w:jc w:val="center"/>
        </w:trPr>
        <w:tc>
          <w:tcPr>
            <w:tcW w:w="1608" w:type="dxa"/>
          </w:tcPr>
          <w:p w14:paraId="698F3D68" w14:textId="77777777" w:rsidR="003207BE" w:rsidRDefault="00000000">
            <w:pPr>
              <w:spacing w:after="0"/>
            </w:pPr>
            <w:proofErr w:type="spellStart"/>
            <w:r>
              <w:t>StandardScaler</w:t>
            </w:r>
            <w:proofErr w:type="spellEnd"/>
          </w:p>
        </w:tc>
        <w:tc>
          <w:tcPr>
            <w:tcW w:w="1608" w:type="dxa"/>
          </w:tcPr>
          <w:p w14:paraId="3733BD30" w14:textId="77777777" w:rsidR="003207BE" w:rsidRDefault="00000000">
            <w:pPr>
              <w:spacing w:after="0"/>
            </w:pPr>
            <w:r>
              <w:t>80.55%</w:t>
            </w:r>
          </w:p>
        </w:tc>
        <w:tc>
          <w:tcPr>
            <w:tcW w:w="1608" w:type="dxa"/>
          </w:tcPr>
          <w:p w14:paraId="56ED9E52" w14:textId="77777777" w:rsidR="003207BE" w:rsidRDefault="00000000">
            <w:pPr>
              <w:spacing w:after="0"/>
            </w:pPr>
            <w:r>
              <w:t>65.72%</w:t>
            </w:r>
          </w:p>
        </w:tc>
        <w:tc>
          <w:tcPr>
            <w:tcW w:w="1608" w:type="dxa"/>
          </w:tcPr>
          <w:p w14:paraId="74DF9F5B" w14:textId="77777777" w:rsidR="003207BE" w:rsidRDefault="00000000">
            <w:pPr>
              <w:spacing w:after="0"/>
            </w:pPr>
            <w:r>
              <w:t>55.88%</w:t>
            </w:r>
          </w:p>
        </w:tc>
        <w:tc>
          <w:tcPr>
            <w:tcW w:w="1608" w:type="dxa"/>
          </w:tcPr>
          <w:p w14:paraId="41F151A8" w14:textId="77777777" w:rsidR="003207BE" w:rsidRDefault="00000000">
            <w:pPr>
              <w:spacing w:after="0"/>
            </w:pPr>
            <w:r>
              <w:t>60.40%</w:t>
            </w:r>
          </w:p>
        </w:tc>
        <w:tc>
          <w:tcPr>
            <w:tcW w:w="1608" w:type="dxa"/>
          </w:tcPr>
          <w:p w14:paraId="61D66D93" w14:textId="77777777" w:rsidR="003207BE" w:rsidRDefault="00000000">
            <w:pPr>
              <w:spacing w:after="0"/>
            </w:pPr>
            <w:r>
              <w:t>84.21%</w:t>
            </w:r>
          </w:p>
        </w:tc>
      </w:tr>
    </w:tbl>
    <w:p w14:paraId="1A076B27" w14:textId="77777777" w:rsidR="003207BE" w:rsidRPr="00B852A1" w:rsidRDefault="00000000" w:rsidP="00B852A1">
      <w:pPr>
        <w:pStyle w:val="Heading5"/>
      </w:pPr>
      <w:bookmarkStart w:id="88" w:name="_Toc240808012"/>
      <w:r w:rsidRPr="00B852A1">
        <w:t>Table 4.3 Feature Scaling</w:t>
      </w:r>
      <w:bookmarkEnd w:id="88"/>
    </w:p>
    <w:p w14:paraId="29A66600" w14:textId="77777777" w:rsidR="003207BE" w:rsidRDefault="003207BE"/>
    <w:p w14:paraId="6FA3D5A1" w14:textId="77777777" w:rsidR="003207BE" w:rsidRDefault="00000000">
      <w:proofErr w:type="spellStart"/>
      <w:r>
        <w:t>StandardScaler</w:t>
      </w:r>
      <w:proofErr w:type="spellEnd"/>
      <w:r>
        <w:t xml:space="preserve"> slightly improved Accuracy, Precision, and F1-score, but Recall remained the same. ROC-AUC decreased slightly from 84.26% to 84.21%.</w:t>
      </w:r>
    </w:p>
    <w:p w14:paraId="7B477433" w14:textId="77777777" w:rsidR="003207BE" w:rsidRDefault="00000000">
      <w:r>
        <w:t>Since the changes were very small and the no-scaling model had the slightly higher ROC-AUC, I selected Logistic Regression without scaling as the final model. This experiment shows that feature scaling should be based on the model/data rather than applied automatically</w:t>
      </w:r>
    </w:p>
    <w:p w14:paraId="7F41CC53" w14:textId="77777777" w:rsidR="003207BE" w:rsidRDefault="003207BE"/>
    <w:p w14:paraId="1A48797A" w14:textId="77777777" w:rsidR="003207BE" w:rsidRDefault="00000000" w:rsidP="00672581">
      <w:pPr>
        <w:pStyle w:val="Heading2"/>
      </w:pPr>
      <w:bookmarkStart w:id="89" w:name="_Toc240809215"/>
      <w:r>
        <w:t>4.2.3 Findings</w:t>
      </w:r>
      <w:bookmarkEnd w:id="89"/>
    </w:p>
    <w:p w14:paraId="6968F165" w14:textId="77777777" w:rsidR="003207BE" w:rsidRDefault="00000000">
      <w:pPr>
        <w:pStyle w:val="ListBullet"/>
      </w:pPr>
      <w:r>
        <w:t>Logistic Regression was the strongest model in the main baseline comparison.</w:t>
      </w:r>
    </w:p>
    <w:p w14:paraId="7A0192BE" w14:textId="77777777" w:rsidR="003207BE" w:rsidRDefault="00000000">
      <w:pPr>
        <w:pStyle w:val="ListBullet"/>
      </w:pPr>
      <w:r>
        <w:t>It achieved 80.41% Accuracy and 84.26% ROC-AUC.</w:t>
      </w:r>
    </w:p>
    <w:p w14:paraId="2967882C" w14:textId="77777777" w:rsidR="003207BE" w:rsidRDefault="00000000">
      <w:pPr>
        <w:pStyle w:val="ListBullet"/>
      </w:pPr>
      <w:r>
        <w:t>Customers with 0-6 months tenure had the highest observed churn rate among the tenure groups.</w:t>
      </w:r>
    </w:p>
    <w:p w14:paraId="03DFD149" w14:textId="77777777" w:rsidR="003207BE" w:rsidRDefault="00000000">
      <w:pPr>
        <w:pStyle w:val="ListBullet"/>
      </w:pPr>
      <w:r>
        <w:t>Month-to-month customers had much higher observed churn than one-year and two-year contract customers.</w:t>
      </w:r>
    </w:p>
    <w:p w14:paraId="3C6C9411" w14:textId="77777777" w:rsidR="003207BE" w:rsidRDefault="00000000">
      <w:pPr>
        <w:pStyle w:val="ListBullet"/>
      </w:pPr>
      <w:r>
        <w:t xml:space="preserve">Customers without </w:t>
      </w:r>
      <w:proofErr w:type="spellStart"/>
      <w:r>
        <w:t>TechSupport</w:t>
      </w:r>
      <w:proofErr w:type="spellEnd"/>
      <w:r>
        <w:t xml:space="preserve"> had a higher observed churn rate than customers with </w:t>
      </w:r>
      <w:proofErr w:type="spellStart"/>
      <w:r>
        <w:t>TechSupport</w:t>
      </w:r>
      <w:proofErr w:type="spellEnd"/>
      <w:r>
        <w:t>.</w:t>
      </w:r>
    </w:p>
    <w:p w14:paraId="2C793302" w14:textId="77777777" w:rsidR="003207BE" w:rsidRDefault="00000000">
      <w:pPr>
        <w:pStyle w:val="ListBullet"/>
      </w:pPr>
      <w:r>
        <w:lastRenderedPageBreak/>
        <w:t>Fiber optic customers and electronic-check users also showed higher observed churn rates.</w:t>
      </w:r>
    </w:p>
    <w:p w14:paraId="40A69D9B" w14:textId="77777777" w:rsidR="003207BE" w:rsidRDefault="00000000">
      <w:pPr>
        <w:pStyle w:val="ListBullet"/>
      </w:pPr>
      <w:proofErr w:type="spellStart"/>
      <w:r>
        <w:t>Apriori</w:t>
      </w:r>
      <w:proofErr w:type="spellEnd"/>
      <w:r>
        <w:t xml:space="preserve"> found combinations of these characteristics associated with </w:t>
      </w:r>
      <w:proofErr w:type="spellStart"/>
      <w:r>
        <w:t>Churn_Yes</w:t>
      </w:r>
      <w:proofErr w:type="spellEnd"/>
      <w:r>
        <w:t>.</w:t>
      </w:r>
    </w:p>
    <w:p w14:paraId="52F920E5" w14:textId="77777777" w:rsidR="003207BE" w:rsidRDefault="00000000">
      <w:pPr>
        <w:pStyle w:val="ListBullet"/>
      </w:pPr>
      <w:proofErr w:type="spellStart"/>
      <w:r>
        <w:t>StandardScaler</w:t>
      </w:r>
      <w:proofErr w:type="spellEnd"/>
      <w:r>
        <w:t xml:space="preserve"> produced only small changes in the Logistic Regression results.</w:t>
      </w:r>
    </w:p>
    <w:p w14:paraId="3A6FC603" w14:textId="77777777" w:rsidR="003207BE" w:rsidRDefault="00000000">
      <w:pPr>
        <w:pStyle w:val="ListBullet"/>
      </w:pPr>
      <w:r>
        <w:t>The no-scaling Logistic Regression model was selected as the final model.</w:t>
      </w:r>
    </w:p>
    <w:p w14:paraId="6D0C2C3E" w14:textId="77777777" w:rsidR="003207BE" w:rsidRDefault="00000000">
      <w:pPr>
        <w:pStyle w:val="ListBullet"/>
      </w:pPr>
      <w:r>
        <w:t>The results describe associations and model behavior. But they do not prove direct cause and effect.</w:t>
      </w:r>
    </w:p>
    <w:p w14:paraId="070A277C" w14:textId="77777777" w:rsidR="003207BE" w:rsidRDefault="003207BE">
      <w:pPr>
        <w:rPr>
          <w:rFonts w:cs="Times New Roman"/>
        </w:rPr>
      </w:pPr>
    </w:p>
    <w:p w14:paraId="2B997553" w14:textId="77777777" w:rsidR="003207BE" w:rsidRDefault="00000000">
      <w:pPr>
        <w:pStyle w:val="Heading2"/>
        <w:rPr>
          <w:rFonts w:cs="Times New Roman"/>
        </w:rPr>
      </w:pPr>
      <w:bookmarkStart w:id="90" w:name="_Toc240809216"/>
      <w:r>
        <w:rPr>
          <w:rFonts w:cs="Times New Roman"/>
        </w:rPr>
        <w:t xml:space="preserve">4.3 </w:t>
      </w:r>
      <w:r w:rsidRPr="00672581">
        <w:t xml:space="preserve">Chapter </w:t>
      </w:r>
      <w:proofErr w:type="gramStart"/>
      <w:r w:rsidRPr="00672581">
        <w:t>4  Summary</w:t>
      </w:r>
      <w:bookmarkEnd w:id="90"/>
      <w:proofErr w:type="gramEnd"/>
    </w:p>
    <w:p w14:paraId="3936AA40" w14:textId="77777777" w:rsidR="003207BE" w:rsidRDefault="003207BE"/>
    <w:p w14:paraId="012E1C77" w14:textId="77777777" w:rsidR="003207BE" w:rsidRDefault="00000000">
      <w:pPr>
        <w:ind w:firstLine="720"/>
        <w:rPr>
          <w:rFonts w:cs="Times New Roman"/>
        </w:rPr>
      </w:pPr>
      <w:r>
        <w:rPr>
          <w:rFonts w:cs="Times New Roman"/>
        </w:rPr>
        <w:t>Chapter 4 used Accuracy, Precision, Recall, F1-score, ROC-AUC, and confusion matrices to evaluate experiments. I performed experiments with class-imbalance, which demonstrated that using class weighting and SMOTE techniques allowed to identify more churn cases, which decreased Precision and Accuracy. The results of the experiment with scaling demonstrated only minor differences between the outcomes. For this reason, I decided to consider multiple factors when evaluating performance besides using Accuracy as a metric.</w:t>
      </w:r>
    </w:p>
    <w:p w14:paraId="6106B215" w14:textId="77777777" w:rsidR="003207BE" w:rsidRDefault="00000000">
      <w:pPr>
        <w:pStyle w:val="ListBullet"/>
      </w:pPr>
      <w:r>
        <w:t>Multiple performance metrics were used.</w:t>
      </w:r>
    </w:p>
    <w:p w14:paraId="58EAB9F4" w14:textId="77777777" w:rsidR="003207BE" w:rsidRDefault="00000000">
      <w:pPr>
        <w:pStyle w:val="ListBullet"/>
      </w:pPr>
      <w:r>
        <w:t>Class weighting produced the highest Recall in the imbalance experiment.</w:t>
      </w:r>
    </w:p>
    <w:p w14:paraId="3FECA147" w14:textId="77777777" w:rsidR="003207BE" w:rsidRDefault="00000000">
      <w:pPr>
        <w:pStyle w:val="ListBullet"/>
      </w:pPr>
      <w:r>
        <w:t>SMOTE also substantially increased Recall.</w:t>
      </w:r>
    </w:p>
    <w:p w14:paraId="73F40040" w14:textId="77777777" w:rsidR="003207BE" w:rsidRDefault="00000000">
      <w:pPr>
        <w:pStyle w:val="ListBullet"/>
        <w:rPr>
          <w:rFonts w:cs="Times New Roman"/>
        </w:rPr>
      </w:pPr>
      <w:r>
        <w:t>Higher Recall came with a Precision/Accuracy trade-off.</w:t>
      </w:r>
    </w:p>
    <w:p w14:paraId="72BA80D2" w14:textId="77777777" w:rsidR="003207BE" w:rsidRDefault="00000000">
      <w:pPr>
        <w:pStyle w:val="ListBullet"/>
        <w:rPr>
          <w:rFonts w:cs="Times New Roman"/>
        </w:rPr>
      </w:pPr>
      <w:r>
        <w:t>Feature scaling produced only small performance changes.</w:t>
      </w:r>
    </w:p>
    <w:p w14:paraId="77ECF5F1" w14:textId="77777777" w:rsidR="003207BE" w:rsidRDefault="003207BE">
      <w:pPr>
        <w:rPr>
          <w:rFonts w:cs="Times New Roman"/>
        </w:rPr>
      </w:pPr>
    </w:p>
    <w:p w14:paraId="58A40FEB" w14:textId="77777777" w:rsidR="003207BE" w:rsidRDefault="003207BE">
      <w:pPr>
        <w:rPr>
          <w:rFonts w:cs="Times New Roman"/>
        </w:rPr>
      </w:pPr>
    </w:p>
    <w:p w14:paraId="29037D78" w14:textId="77777777" w:rsidR="003207BE" w:rsidRDefault="003207BE">
      <w:pPr>
        <w:rPr>
          <w:rFonts w:cs="Times New Roman"/>
        </w:rPr>
      </w:pPr>
    </w:p>
    <w:p w14:paraId="05F128EF" w14:textId="77777777" w:rsidR="003207BE" w:rsidRDefault="003207BE">
      <w:pPr>
        <w:rPr>
          <w:rFonts w:cs="Times New Roman"/>
        </w:rPr>
      </w:pPr>
    </w:p>
    <w:p w14:paraId="0FBBFF1E" w14:textId="77777777" w:rsidR="003207BE" w:rsidRDefault="003207BE">
      <w:pPr>
        <w:rPr>
          <w:rFonts w:cs="Times New Roman"/>
        </w:rPr>
      </w:pPr>
    </w:p>
    <w:p w14:paraId="3A36CE68" w14:textId="77777777" w:rsidR="003207BE" w:rsidRDefault="003207BE">
      <w:pPr>
        <w:rPr>
          <w:rFonts w:cs="Times New Roman"/>
        </w:rPr>
      </w:pPr>
    </w:p>
    <w:p w14:paraId="7B5C9A4B" w14:textId="77777777" w:rsidR="00B852A1" w:rsidRDefault="00B852A1">
      <w:pPr>
        <w:rPr>
          <w:rFonts w:cs="Times New Roman"/>
        </w:rPr>
      </w:pPr>
    </w:p>
    <w:p w14:paraId="63994193" w14:textId="77777777" w:rsidR="003207BE" w:rsidRDefault="003207BE"/>
    <w:p w14:paraId="09757D6C" w14:textId="77777777" w:rsidR="003207BE" w:rsidRPr="00672581" w:rsidRDefault="00000000" w:rsidP="00672581">
      <w:pPr>
        <w:pStyle w:val="Heading1"/>
      </w:pPr>
      <w:bookmarkStart w:id="91" w:name="_Toc240809217"/>
      <w:r w:rsidRPr="00672581">
        <w:lastRenderedPageBreak/>
        <w:t>CHAPTER 5</w:t>
      </w:r>
      <w:bookmarkEnd w:id="87"/>
      <w:bookmarkEnd w:id="91"/>
    </w:p>
    <w:p w14:paraId="7B59439D" w14:textId="77777777" w:rsidR="003207BE" w:rsidRPr="00672581" w:rsidRDefault="00000000" w:rsidP="00672581">
      <w:pPr>
        <w:pStyle w:val="Heading1"/>
      </w:pPr>
      <w:bookmarkStart w:id="92" w:name="_Toc239833711"/>
      <w:bookmarkStart w:id="93" w:name="_Toc240809218"/>
      <w:r w:rsidRPr="00672581">
        <w:t>CONCLUSION</w:t>
      </w:r>
      <w:bookmarkEnd w:id="92"/>
      <w:bookmarkEnd w:id="93"/>
    </w:p>
    <w:p w14:paraId="2A83E4C2" w14:textId="77777777" w:rsidR="003207BE" w:rsidRDefault="003207BE"/>
    <w:p w14:paraId="20EBB0BC" w14:textId="77777777" w:rsidR="003207BE" w:rsidRDefault="00000000">
      <w:r>
        <w:t>This project studied customer churn using the IBM Telco Customer Churn dataset. The main objective was to understand which customer characteristics were associated with churn, and to develop a model that could predict customer churn.</w:t>
      </w:r>
    </w:p>
    <w:p w14:paraId="0CE7D000" w14:textId="77777777" w:rsidR="003207BE" w:rsidRDefault="00000000">
      <w:pPr>
        <w:ind w:firstLine="720"/>
      </w:pPr>
      <w:r>
        <w:t xml:space="preserve">During descriptive mining, there were clear differences between several customer groups. New customers, month-to-month contract customers, customers without </w:t>
      </w:r>
      <w:proofErr w:type="spellStart"/>
      <w:r>
        <w:t>TechSupport</w:t>
      </w:r>
      <w:proofErr w:type="spellEnd"/>
      <w:r>
        <w:t>, fiber optic customers, and electronic-check users showed higher observed churn rates in the dataset.</w:t>
      </w:r>
    </w:p>
    <w:p w14:paraId="34235037" w14:textId="77777777" w:rsidR="003207BE" w:rsidRDefault="00000000">
      <w:pPr>
        <w:ind w:firstLine="720"/>
      </w:pPr>
      <w:proofErr w:type="spellStart"/>
      <w:r>
        <w:t>Apriori</w:t>
      </w:r>
      <w:proofErr w:type="spellEnd"/>
      <w:r>
        <w:t xml:space="preserve"> association rule mining was used to examine combinations of customer characteristics. The rules indicated that combinations such as month-to-month contract, no </w:t>
      </w:r>
      <w:proofErr w:type="spellStart"/>
      <w:r>
        <w:t>TechSupport</w:t>
      </w:r>
      <w:proofErr w:type="spellEnd"/>
      <w:r>
        <w:t xml:space="preserve">, and fiber optic service often appeared with </w:t>
      </w:r>
      <w:proofErr w:type="spellStart"/>
      <w:r>
        <w:t>Churn_Yes</w:t>
      </w:r>
      <w:proofErr w:type="spellEnd"/>
      <w:r>
        <w:t>. These are associations, not proof of causation.</w:t>
      </w:r>
    </w:p>
    <w:p w14:paraId="49C91B02" w14:textId="77777777" w:rsidR="003207BE" w:rsidRDefault="00000000">
      <w:pPr>
        <w:ind w:firstLine="720"/>
      </w:pPr>
      <w:r>
        <w:t xml:space="preserve">For predictive mining, Logistic Regression, Decision Tree, and Random Forest were compared. Logistic Regression achieved the strongest overall result in the baseline comparison. An experiment was also performed to test whether feature scaling would improve performance. </w:t>
      </w:r>
      <w:proofErr w:type="spellStart"/>
      <w:r>
        <w:t>StandardScaler</w:t>
      </w:r>
      <w:proofErr w:type="spellEnd"/>
      <w:r>
        <w:t xml:space="preserve"> produced only very small changes, and the no-scaling Logistic Regression model was selected as the final model.</w:t>
      </w:r>
    </w:p>
    <w:p w14:paraId="431DEB13" w14:textId="77777777" w:rsidR="003207BE" w:rsidRDefault="00000000">
      <w:pPr>
        <w:ind w:firstLine="720"/>
      </w:pPr>
      <w:r>
        <w:t xml:space="preserve">Finally, the project was implemented as a </w:t>
      </w:r>
      <w:proofErr w:type="spellStart"/>
      <w:r>
        <w:t>Streamlit</w:t>
      </w:r>
      <w:proofErr w:type="spellEnd"/>
      <w:r>
        <w:t xml:space="preserve"> system. The system connects the analysis, model evaluation, business insights, and churn prediction parts in one application</w:t>
      </w:r>
    </w:p>
    <w:p w14:paraId="6DD01F73" w14:textId="77777777" w:rsidR="003207BE" w:rsidRDefault="003207BE" w:rsidP="00672581">
      <w:pPr>
        <w:pStyle w:val="Heading2"/>
      </w:pPr>
    </w:p>
    <w:p w14:paraId="64538007" w14:textId="77777777" w:rsidR="003207BE" w:rsidRDefault="00000000" w:rsidP="00672581">
      <w:pPr>
        <w:pStyle w:val="Heading2"/>
        <w:rPr>
          <w:rFonts w:cs="Times New Roman"/>
          <w:szCs w:val="28"/>
        </w:rPr>
      </w:pPr>
      <w:bookmarkStart w:id="94" w:name="_Toc239833712"/>
      <w:bookmarkStart w:id="95" w:name="_Toc240809219"/>
      <w:r>
        <w:rPr>
          <w:rFonts w:cs="Times New Roman"/>
          <w:sz w:val="28"/>
          <w:szCs w:val="28"/>
        </w:rPr>
        <w:t>5.1 Advantages</w:t>
      </w:r>
      <w:bookmarkEnd w:id="94"/>
      <w:r>
        <w:rPr>
          <w:rFonts w:cs="Times New Roman"/>
          <w:sz w:val="28"/>
          <w:szCs w:val="28"/>
        </w:rPr>
        <w:t xml:space="preserve"> of using this project</w:t>
      </w:r>
      <w:bookmarkEnd w:id="95"/>
    </w:p>
    <w:p w14:paraId="7263731E" w14:textId="77777777" w:rsidR="003207BE" w:rsidRDefault="003207BE">
      <w:pPr>
        <w:rPr>
          <w:rFonts w:cs="Times New Roman"/>
        </w:rPr>
      </w:pPr>
    </w:p>
    <w:p w14:paraId="6C443949" w14:textId="77777777" w:rsidR="003207BE" w:rsidRDefault="00000000">
      <w:pPr>
        <w:pStyle w:val="ListBullet"/>
      </w:pPr>
      <w:r>
        <w:t>It provides simple insight into customer churn patterns.</w:t>
      </w:r>
    </w:p>
    <w:p w14:paraId="10569B3C" w14:textId="77777777" w:rsidR="003207BE" w:rsidRDefault="00000000">
      <w:pPr>
        <w:pStyle w:val="ListBullet"/>
      </w:pPr>
      <w:r>
        <w:t>It combines descriptive mining, association mining, and predictive mining.</w:t>
      </w:r>
    </w:p>
    <w:p w14:paraId="658E0E0F" w14:textId="77777777" w:rsidR="003207BE" w:rsidRDefault="00000000">
      <w:pPr>
        <w:pStyle w:val="ListBullet"/>
      </w:pPr>
      <w:r>
        <w:t>It compares more than one classification algorithm.</w:t>
      </w:r>
    </w:p>
    <w:p w14:paraId="15BE374F" w14:textId="77777777" w:rsidR="003207BE" w:rsidRDefault="00000000">
      <w:pPr>
        <w:pStyle w:val="ListBullet"/>
      </w:pPr>
      <w:r>
        <w:t xml:space="preserve">It uses several evaluation </w:t>
      </w:r>
      <w:proofErr w:type="gramStart"/>
      <w:r>
        <w:t>metrics ,not</w:t>
      </w:r>
      <w:proofErr w:type="gramEnd"/>
      <w:r>
        <w:t xml:space="preserve"> just Accuracy.</w:t>
      </w:r>
    </w:p>
    <w:p w14:paraId="3D5C8DB8" w14:textId="77777777" w:rsidR="003207BE" w:rsidRDefault="00000000">
      <w:pPr>
        <w:pStyle w:val="ListBullet"/>
      </w:pPr>
      <w:r>
        <w:t>It provides model information through Logistic Regression coefficients.</w:t>
      </w:r>
    </w:p>
    <w:p w14:paraId="22B59247" w14:textId="77777777" w:rsidR="003207BE" w:rsidRDefault="00000000">
      <w:pPr>
        <w:pStyle w:val="ListBullet"/>
      </w:pPr>
      <w:r>
        <w:t>It includes a feature scaling experiment.</w:t>
      </w:r>
    </w:p>
    <w:p w14:paraId="2AB97DBE" w14:textId="77777777" w:rsidR="003207BE" w:rsidRDefault="00000000">
      <w:pPr>
        <w:pStyle w:val="ListBullet"/>
      </w:pPr>
      <w:r>
        <w:t xml:space="preserve">It provides a simple </w:t>
      </w:r>
      <w:proofErr w:type="spellStart"/>
      <w:r>
        <w:t>Streamlit</w:t>
      </w:r>
      <w:proofErr w:type="spellEnd"/>
      <w:r>
        <w:t xml:space="preserve"> interface for analysis and prediction.</w:t>
      </w:r>
    </w:p>
    <w:p w14:paraId="2919B499" w14:textId="77777777" w:rsidR="003207BE" w:rsidRDefault="00000000">
      <w:pPr>
        <w:pStyle w:val="ListBullet"/>
        <w:rPr>
          <w:rFonts w:cs="Times New Roman"/>
        </w:rPr>
      </w:pPr>
      <w:r>
        <w:t>It can support customer retention planning.</w:t>
      </w:r>
    </w:p>
    <w:p w14:paraId="5A320B80" w14:textId="77777777" w:rsidR="003207BE" w:rsidRDefault="003207BE">
      <w:pPr>
        <w:spacing w:after="120"/>
        <w:rPr>
          <w:rFonts w:cs="Times New Roman"/>
        </w:rPr>
      </w:pPr>
    </w:p>
    <w:p w14:paraId="4CF01700" w14:textId="77777777" w:rsidR="003207BE" w:rsidRDefault="003207BE" w:rsidP="00672581">
      <w:pPr>
        <w:pStyle w:val="Heading2"/>
      </w:pPr>
    </w:p>
    <w:p w14:paraId="31AF2B40" w14:textId="77777777" w:rsidR="003207BE" w:rsidRDefault="00000000" w:rsidP="00672581">
      <w:pPr>
        <w:pStyle w:val="Heading2"/>
        <w:rPr>
          <w:szCs w:val="28"/>
        </w:rPr>
      </w:pPr>
      <w:bookmarkStart w:id="96" w:name="_Toc239833713"/>
      <w:bookmarkStart w:id="97" w:name="_Toc240809220"/>
      <w:r>
        <w:rPr>
          <w:sz w:val="28"/>
          <w:szCs w:val="28"/>
        </w:rPr>
        <w:t>5.2 Disadvantages &amp; Limitations</w:t>
      </w:r>
      <w:bookmarkEnd w:id="96"/>
      <w:bookmarkEnd w:id="97"/>
    </w:p>
    <w:p w14:paraId="281AFE55" w14:textId="77777777" w:rsidR="003207BE" w:rsidRDefault="003207BE">
      <w:pPr>
        <w:rPr>
          <w:rFonts w:cs="Times New Roman"/>
        </w:rPr>
      </w:pPr>
    </w:p>
    <w:p w14:paraId="2E9BD2AE" w14:textId="77777777" w:rsidR="003207BE" w:rsidRDefault="00000000">
      <w:pPr>
        <w:pStyle w:val="ListBullet"/>
      </w:pPr>
      <w:r>
        <w:t>The dataset may not represent every telecom company or customer type.</w:t>
      </w:r>
    </w:p>
    <w:p w14:paraId="2AEE21D9" w14:textId="77777777" w:rsidR="003207BE" w:rsidRDefault="00000000">
      <w:pPr>
        <w:pStyle w:val="ListBullet"/>
      </w:pPr>
      <w:r>
        <w:t xml:space="preserve">Model performance </w:t>
      </w:r>
      <w:proofErr w:type="gramStart"/>
      <w:r>
        <w:t>is  dependent</w:t>
      </w:r>
      <w:proofErr w:type="gramEnd"/>
      <w:r>
        <w:t xml:space="preserve"> on the available training and testing data.</w:t>
      </w:r>
    </w:p>
    <w:p w14:paraId="0C9543FF" w14:textId="77777777" w:rsidR="003207BE" w:rsidRDefault="00000000">
      <w:pPr>
        <w:pStyle w:val="ListBullet"/>
      </w:pPr>
      <w:r>
        <w:t>The model still misses some customers who actually churn, indicated by the False Negatives.</w:t>
      </w:r>
    </w:p>
    <w:p w14:paraId="555E5006" w14:textId="77777777" w:rsidR="003207BE" w:rsidRDefault="00000000">
      <w:pPr>
        <w:pStyle w:val="ListBullet"/>
      </w:pPr>
      <w:r>
        <w:t>Association rules cannot prove that one customer attribute causes churn.</w:t>
      </w:r>
    </w:p>
    <w:p w14:paraId="1E30CD79" w14:textId="77777777" w:rsidR="003207BE" w:rsidRDefault="00000000">
      <w:pPr>
        <w:pStyle w:val="ListBullet"/>
      </w:pPr>
      <w:r>
        <w:t>The dataset does not contain every possible cause of churn, such as detailed complaints, service quality, or competitor offers.</w:t>
      </w:r>
    </w:p>
    <w:p w14:paraId="514765E2" w14:textId="77777777" w:rsidR="003207BE" w:rsidRDefault="00000000">
      <w:pPr>
        <w:pStyle w:val="ListBullet"/>
      </w:pPr>
      <w:r>
        <w:t>The current model is a baseline solution, and more experiments and new data could improve it.</w:t>
      </w:r>
    </w:p>
    <w:p w14:paraId="3B1C8185" w14:textId="77777777" w:rsidR="003207BE" w:rsidRDefault="00000000">
      <w:pPr>
        <w:pStyle w:val="ListBullet"/>
        <w:rPr>
          <w:rFonts w:cs="Times New Roman"/>
        </w:rPr>
      </w:pPr>
      <w:r>
        <w:t>Business actions should be tested before assuming that a particular action will reduce churn.</w:t>
      </w:r>
    </w:p>
    <w:p w14:paraId="4FA18CCE" w14:textId="77777777" w:rsidR="003207BE" w:rsidRDefault="003207BE" w:rsidP="00672581">
      <w:pPr>
        <w:pStyle w:val="Heading2"/>
      </w:pPr>
    </w:p>
    <w:p w14:paraId="03A38B3D" w14:textId="77777777" w:rsidR="003207BE" w:rsidRDefault="00000000" w:rsidP="00672581">
      <w:pPr>
        <w:pStyle w:val="Heading2"/>
        <w:rPr>
          <w:szCs w:val="28"/>
        </w:rPr>
      </w:pPr>
      <w:bookmarkStart w:id="98" w:name="_Toc239833715"/>
      <w:bookmarkStart w:id="99" w:name="_Toc240809221"/>
      <w:r>
        <w:rPr>
          <w:sz w:val="28"/>
          <w:szCs w:val="28"/>
        </w:rPr>
        <w:t>5.3 Future Work</w:t>
      </w:r>
      <w:bookmarkEnd w:id="98"/>
      <w:bookmarkEnd w:id="99"/>
    </w:p>
    <w:p w14:paraId="342152D1" w14:textId="77777777" w:rsidR="003207BE" w:rsidRDefault="00000000">
      <w:pPr>
        <w:pStyle w:val="ListBullet"/>
      </w:pPr>
      <w:r>
        <w:t>Try more classification algorithms and tuning methods.</w:t>
      </w:r>
    </w:p>
    <w:p w14:paraId="7D72E37B" w14:textId="77777777" w:rsidR="003207BE" w:rsidRDefault="00000000">
      <w:pPr>
        <w:pStyle w:val="ListBullet"/>
      </w:pPr>
      <w:r>
        <w:t>Use cross-validation in a future experiment to examine model stability.</w:t>
      </w:r>
    </w:p>
    <w:p w14:paraId="3B8DD16E" w14:textId="77777777" w:rsidR="003207BE" w:rsidRDefault="00000000">
      <w:pPr>
        <w:pStyle w:val="ListBullet"/>
      </w:pPr>
      <w:r>
        <w:t>Test different prediction thresholds based on business cost.</w:t>
      </w:r>
    </w:p>
    <w:p w14:paraId="4AA84A98" w14:textId="77777777" w:rsidR="003207BE" w:rsidRDefault="00000000">
      <w:pPr>
        <w:pStyle w:val="ListBullet"/>
      </w:pPr>
      <w:r>
        <w:t>Add customer service and complaint information if available.</w:t>
      </w:r>
    </w:p>
    <w:p w14:paraId="354276B2" w14:textId="77777777" w:rsidR="003207BE" w:rsidRDefault="00000000">
      <w:pPr>
        <w:pStyle w:val="ListBullet"/>
      </w:pPr>
      <w:r>
        <w:t xml:space="preserve">Enhance the </w:t>
      </w:r>
      <w:proofErr w:type="spellStart"/>
      <w:r>
        <w:t>Streamlit</w:t>
      </w:r>
      <w:proofErr w:type="spellEnd"/>
      <w:r>
        <w:t xml:space="preserve"> system with a database and user access control.</w:t>
      </w:r>
    </w:p>
    <w:p w14:paraId="51D05D76" w14:textId="77777777" w:rsidR="003207BE" w:rsidRDefault="00000000">
      <w:pPr>
        <w:pStyle w:val="ListBullet"/>
      </w:pPr>
      <w:r>
        <w:t>Monitor the model using new customer data after deployment.</w:t>
      </w:r>
    </w:p>
    <w:p w14:paraId="419E46B1" w14:textId="77777777" w:rsidR="003207BE" w:rsidRDefault="00000000" w:rsidP="00672581">
      <w:pPr>
        <w:pStyle w:val="Heading1"/>
        <w:jc w:val="left"/>
      </w:pPr>
      <w:r>
        <w:br w:type="page"/>
      </w:r>
      <w:bookmarkStart w:id="100" w:name="_Toc240809222"/>
      <w:r>
        <w:lastRenderedPageBreak/>
        <w:t>REFERENCES</w:t>
      </w:r>
      <w:bookmarkEnd w:id="100"/>
    </w:p>
    <w:p w14:paraId="700AD16F" w14:textId="77777777" w:rsidR="003207BE" w:rsidRDefault="003207BE">
      <w:pPr>
        <w:spacing w:after="120"/>
        <w:rPr>
          <w:rFonts w:cs="Times New Roman"/>
        </w:rPr>
      </w:pPr>
    </w:p>
    <w:p w14:paraId="6A11870F" w14:textId="77777777" w:rsidR="003207BE" w:rsidRDefault="00000000">
      <w:r>
        <w:rPr>
          <w:rFonts w:cs="Times New Roman"/>
        </w:rPr>
        <w:t xml:space="preserve">[1] </w:t>
      </w:r>
      <w:r>
        <w:t xml:space="preserve">Kaggle, IBM Telco Customer Churn Dataset, </w:t>
      </w:r>
      <w:proofErr w:type="spellStart"/>
      <w:r>
        <w:t>blastchar</w:t>
      </w:r>
      <w:proofErr w:type="spellEnd"/>
      <w:r>
        <w:t>. https://www.kaggle.com/datasets/blastchar/telco-customer-churn</w:t>
      </w:r>
    </w:p>
    <w:p w14:paraId="3D772E7B" w14:textId="77777777" w:rsidR="003207BE" w:rsidRDefault="00000000">
      <w:pPr>
        <w:spacing w:after="120" w:line="360" w:lineRule="auto"/>
        <w:rPr>
          <w:rFonts w:cs="Times New Roman"/>
        </w:rPr>
      </w:pPr>
      <w:r>
        <w:rPr>
          <w:rFonts w:cs="Times New Roman"/>
        </w:rPr>
        <w:t xml:space="preserve">[2] </w:t>
      </w:r>
      <w:proofErr w:type="spellStart"/>
      <w:r>
        <w:t>Streamlit</w:t>
      </w:r>
      <w:proofErr w:type="spellEnd"/>
      <w:r>
        <w:t xml:space="preserve"> Documentation, </w:t>
      </w:r>
      <w:proofErr w:type="spellStart"/>
      <w:r>
        <w:t>Streamlit</w:t>
      </w:r>
      <w:proofErr w:type="spellEnd"/>
      <w:r>
        <w:t xml:space="preserve"> Python framework.</w:t>
      </w:r>
    </w:p>
    <w:p w14:paraId="203EEAF8" w14:textId="77777777" w:rsidR="003207BE" w:rsidRDefault="003207BE">
      <w:pPr>
        <w:spacing w:after="120"/>
        <w:rPr>
          <w:rFonts w:cs="Times New Roman"/>
        </w:rPr>
      </w:pPr>
    </w:p>
    <w:p w14:paraId="28C8EE1B" w14:textId="77777777" w:rsidR="003207BE" w:rsidRDefault="003207BE">
      <w:pPr>
        <w:spacing w:after="120"/>
        <w:rPr>
          <w:rFonts w:cs="Times New Roman"/>
        </w:rPr>
      </w:pPr>
    </w:p>
    <w:p w14:paraId="3F635C9F" w14:textId="77777777" w:rsidR="003207BE" w:rsidRDefault="003207BE">
      <w:pPr>
        <w:spacing w:after="120"/>
        <w:rPr>
          <w:rFonts w:cs="Times New Roman"/>
        </w:rPr>
      </w:pPr>
    </w:p>
    <w:p w14:paraId="61E51F4B" w14:textId="77777777" w:rsidR="003207BE" w:rsidRDefault="003207BE">
      <w:pPr>
        <w:spacing w:after="120"/>
        <w:rPr>
          <w:rFonts w:cs="Times New Roman"/>
        </w:rPr>
      </w:pPr>
    </w:p>
    <w:p w14:paraId="2DEE70CA" w14:textId="77777777" w:rsidR="003207BE" w:rsidRDefault="003207BE">
      <w:pPr>
        <w:spacing w:after="120"/>
        <w:rPr>
          <w:rFonts w:cs="Times New Roman"/>
        </w:rPr>
      </w:pPr>
    </w:p>
    <w:p w14:paraId="2F69C87B" w14:textId="77777777" w:rsidR="003207BE" w:rsidRDefault="003207BE">
      <w:pPr>
        <w:spacing w:after="120"/>
        <w:rPr>
          <w:rFonts w:cs="Times New Roman"/>
        </w:rPr>
      </w:pPr>
    </w:p>
    <w:p w14:paraId="083CDB06" w14:textId="77777777" w:rsidR="003207BE" w:rsidRDefault="00000000">
      <w:pPr>
        <w:spacing w:after="120"/>
        <w:rPr>
          <w:rFonts w:cs="Times New Roman"/>
        </w:rPr>
      </w:pPr>
      <w:r>
        <w:rPr>
          <w:rFonts w:cs="Times New Roman"/>
        </w:rPr>
        <w:t xml:space="preserve"> </w:t>
      </w:r>
    </w:p>
    <w:p w14:paraId="21AB1B78" w14:textId="77777777" w:rsidR="003207BE" w:rsidRDefault="003207BE">
      <w:pPr>
        <w:spacing w:after="120"/>
        <w:rPr>
          <w:rFonts w:cs="Times New Roman"/>
        </w:rPr>
      </w:pPr>
    </w:p>
    <w:p w14:paraId="3C499D77" w14:textId="77777777" w:rsidR="003207BE" w:rsidRDefault="003207BE">
      <w:pPr>
        <w:spacing w:after="120"/>
        <w:rPr>
          <w:rFonts w:cs="Times New Roman"/>
        </w:rPr>
      </w:pPr>
    </w:p>
    <w:p w14:paraId="6F2AB405" w14:textId="77777777" w:rsidR="003207BE" w:rsidRDefault="003207BE">
      <w:pPr>
        <w:spacing w:after="120"/>
        <w:rPr>
          <w:rFonts w:cs="Times New Roman"/>
        </w:rPr>
      </w:pPr>
    </w:p>
    <w:p w14:paraId="54492332" w14:textId="77777777" w:rsidR="003207BE" w:rsidRDefault="003207BE">
      <w:pPr>
        <w:spacing w:after="120"/>
        <w:rPr>
          <w:rFonts w:cs="Times New Roman"/>
        </w:rPr>
      </w:pPr>
    </w:p>
    <w:p w14:paraId="14D806EA" w14:textId="77777777" w:rsidR="003207BE" w:rsidRDefault="003207BE">
      <w:pPr>
        <w:spacing w:after="120"/>
        <w:rPr>
          <w:rFonts w:cs="Times New Roman"/>
        </w:rPr>
      </w:pPr>
    </w:p>
    <w:p w14:paraId="3E8DF901" w14:textId="77777777" w:rsidR="003207BE" w:rsidRDefault="003207BE">
      <w:pPr>
        <w:spacing w:after="120"/>
        <w:rPr>
          <w:rFonts w:cs="Times New Roman"/>
        </w:rPr>
      </w:pPr>
    </w:p>
    <w:sectPr w:rsidR="003207BE" w:rsidSect="00E039F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92D4E1" w14:textId="77777777" w:rsidR="00205B15" w:rsidRDefault="00205B15">
      <w:pPr>
        <w:spacing w:line="240" w:lineRule="auto"/>
      </w:pPr>
      <w:r>
        <w:separator/>
      </w:r>
    </w:p>
  </w:endnote>
  <w:endnote w:type="continuationSeparator" w:id="0">
    <w:p w14:paraId="2E29D9EB" w14:textId="77777777" w:rsidR="00205B15" w:rsidRDefault="00205B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auto"/>
    <w:pitch w:val="default"/>
    <w:sig w:usb0="00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8555029"/>
      <w:docPartObj>
        <w:docPartGallery w:val="Page Numbers (Bottom of Page)"/>
        <w:docPartUnique/>
      </w:docPartObj>
    </w:sdtPr>
    <w:sdtEndPr>
      <w:rPr>
        <w:noProof/>
      </w:rPr>
    </w:sdtEndPr>
    <w:sdtContent>
      <w:p w14:paraId="0A081FCD" w14:textId="030D448E" w:rsidR="00E039F9" w:rsidRDefault="00E039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E83FB7" w14:textId="77777777" w:rsidR="003207BE" w:rsidRDefault="003207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7E83E5" w14:textId="77777777" w:rsidR="00E039F9" w:rsidRDefault="00E039F9" w:rsidP="00E039F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709D3E" w14:textId="77777777" w:rsidR="00205B15" w:rsidRDefault="00205B15">
      <w:pPr>
        <w:spacing w:after="0"/>
      </w:pPr>
      <w:r>
        <w:separator/>
      </w:r>
    </w:p>
  </w:footnote>
  <w:footnote w:type="continuationSeparator" w:id="0">
    <w:p w14:paraId="1B15BF14" w14:textId="77777777" w:rsidR="00205B15" w:rsidRDefault="00205B1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100714D"/>
    <w:multiLevelType w:val="multilevel"/>
    <w:tmpl w:val="1100714D"/>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39086728">
    <w:abstractNumId w:val="5"/>
  </w:num>
  <w:num w:numId="2" w16cid:durableId="1418206894">
    <w:abstractNumId w:val="3"/>
  </w:num>
  <w:num w:numId="3" w16cid:durableId="1731809013">
    <w:abstractNumId w:val="2"/>
  </w:num>
  <w:num w:numId="4" w16cid:durableId="367461374">
    <w:abstractNumId w:val="4"/>
  </w:num>
  <w:num w:numId="5" w16cid:durableId="126974321">
    <w:abstractNumId w:val="1"/>
  </w:num>
  <w:num w:numId="6" w16cid:durableId="882138650">
    <w:abstractNumId w:val="0"/>
  </w:num>
  <w:num w:numId="7" w16cid:durableId="368541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AD8"/>
    <w:rsid w:val="00065C83"/>
    <w:rsid w:val="000860F1"/>
    <w:rsid w:val="000C1E26"/>
    <w:rsid w:val="000F2434"/>
    <w:rsid w:val="00122C69"/>
    <w:rsid w:val="0015074B"/>
    <w:rsid w:val="001525D1"/>
    <w:rsid w:val="0015664C"/>
    <w:rsid w:val="00187F6D"/>
    <w:rsid w:val="001E4B47"/>
    <w:rsid w:val="00205B15"/>
    <w:rsid w:val="00223DE6"/>
    <w:rsid w:val="00247778"/>
    <w:rsid w:val="00266617"/>
    <w:rsid w:val="002714F7"/>
    <w:rsid w:val="0029639D"/>
    <w:rsid w:val="002A2216"/>
    <w:rsid w:val="002B4DCC"/>
    <w:rsid w:val="003207BE"/>
    <w:rsid w:val="00326F90"/>
    <w:rsid w:val="003802B8"/>
    <w:rsid w:val="003B27DC"/>
    <w:rsid w:val="003E5660"/>
    <w:rsid w:val="00463B06"/>
    <w:rsid w:val="004E2872"/>
    <w:rsid w:val="00622EEC"/>
    <w:rsid w:val="006419CE"/>
    <w:rsid w:val="00672581"/>
    <w:rsid w:val="006F7379"/>
    <w:rsid w:val="00717E98"/>
    <w:rsid w:val="007B28D3"/>
    <w:rsid w:val="00895C0C"/>
    <w:rsid w:val="008C7F5C"/>
    <w:rsid w:val="008D11DA"/>
    <w:rsid w:val="008D5493"/>
    <w:rsid w:val="008E491D"/>
    <w:rsid w:val="008F593B"/>
    <w:rsid w:val="00944296"/>
    <w:rsid w:val="00961023"/>
    <w:rsid w:val="009907BF"/>
    <w:rsid w:val="009C5047"/>
    <w:rsid w:val="009D243E"/>
    <w:rsid w:val="00A01BF2"/>
    <w:rsid w:val="00A42620"/>
    <w:rsid w:val="00A71E3C"/>
    <w:rsid w:val="00AA1D8D"/>
    <w:rsid w:val="00AE74DD"/>
    <w:rsid w:val="00B47730"/>
    <w:rsid w:val="00B852A1"/>
    <w:rsid w:val="00CB0664"/>
    <w:rsid w:val="00CB6368"/>
    <w:rsid w:val="00CF71C1"/>
    <w:rsid w:val="00DB17A0"/>
    <w:rsid w:val="00DB7B67"/>
    <w:rsid w:val="00E039F9"/>
    <w:rsid w:val="00E55781"/>
    <w:rsid w:val="00E62E93"/>
    <w:rsid w:val="00E9552D"/>
    <w:rsid w:val="00EB70E4"/>
    <w:rsid w:val="00F34291"/>
    <w:rsid w:val="00F46E50"/>
    <w:rsid w:val="00F90AB5"/>
    <w:rsid w:val="00FB2ACC"/>
    <w:rsid w:val="00FC693F"/>
    <w:rsid w:val="00FE3F87"/>
    <w:rsid w:val="02E42AEE"/>
    <w:rsid w:val="053B6648"/>
    <w:rsid w:val="05702312"/>
    <w:rsid w:val="07C40FCD"/>
    <w:rsid w:val="0E8478D1"/>
    <w:rsid w:val="0F8D6B37"/>
    <w:rsid w:val="10D208A6"/>
    <w:rsid w:val="1139154F"/>
    <w:rsid w:val="12654378"/>
    <w:rsid w:val="14341653"/>
    <w:rsid w:val="175D2F13"/>
    <w:rsid w:val="1B330DE0"/>
    <w:rsid w:val="1DC909DB"/>
    <w:rsid w:val="25545A29"/>
    <w:rsid w:val="270C1C92"/>
    <w:rsid w:val="29717BAF"/>
    <w:rsid w:val="33756068"/>
    <w:rsid w:val="370C236A"/>
    <w:rsid w:val="37A023AF"/>
    <w:rsid w:val="38E31861"/>
    <w:rsid w:val="422B4FD0"/>
    <w:rsid w:val="4364489E"/>
    <w:rsid w:val="469E1E5D"/>
    <w:rsid w:val="48A766BF"/>
    <w:rsid w:val="492501D7"/>
    <w:rsid w:val="4F7D08F7"/>
    <w:rsid w:val="4F8D6A55"/>
    <w:rsid w:val="53C36DCF"/>
    <w:rsid w:val="54EF16BB"/>
    <w:rsid w:val="5A301B84"/>
    <w:rsid w:val="5AF04CBA"/>
    <w:rsid w:val="5F6B1E1C"/>
    <w:rsid w:val="5F8A038E"/>
    <w:rsid w:val="62D945CB"/>
    <w:rsid w:val="64515AA2"/>
    <w:rsid w:val="64B07140"/>
    <w:rsid w:val="673B0C32"/>
    <w:rsid w:val="67874B74"/>
    <w:rsid w:val="6D000394"/>
    <w:rsid w:val="6DA5551F"/>
    <w:rsid w:val="71166299"/>
    <w:rsid w:val="72993414"/>
    <w:rsid w:val="73AE65B4"/>
    <w:rsid w:val="74016705"/>
    <w:rsid w:val="75E64D79"/>
    <w:rsid w:val="78AE511D"/>
  </w:rsids>
  <m:mathPr>
    <m:mathFont m:val="Cambria Math"/>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25D2CEDC"/>
  <w14:defaultImageDpi w14:val="300"/>
  <w15:docId w15:val="{BCE8173A-F0AD-4525-B038-A66CD93D85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my-MM"/>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semiHidden="1" w:uiPriority="39" w:unhideWhenUsed="1" w:qFormat="1"/>
    <w:lsdException w:name="toc 5" w:semiHidden="1" w:uiPriority="39" w:unhideWhenUsed="1" w:qFormat="1"/>
    <w:lsdException w:name="toc 6" w:uiPriority="39" w:unhideWhenUsed="1" w:qFormat="1"/>
    <w:lsdException w:name="toc 7" w:semiHidden="1" w:uiPriority="39" w:unhideWhenUsed="1" w:qFormat="1"/>
    <w:lsdException w:name="toc 8" w:semiHidden="1" w:uiPriority="39" w:unhideWhenUsed="1" w:qFormat="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Times New Roman" w:cstheme="minorBidi"/>
      <w:color w:val="000000"/>
      <w:sz w:val="24"/>
      <w:szCs w:val="22"/>
      <w:lang w:bidi="ar-SA"/>
    </w:rPr>
  </w:style>
  <w:style w:type="paragraph" w:styleId="Heading1">
    <w:name w:val="heading 1"/>
    <w:basedOn w:val="Normal"/>
    <w:next w:val="Normal"/>
    <w:link w:val="Heading1Char"/>
    <w:uiPriority w:val="9"/>
    <w:qFormat/>
    <w:rsid w:val="00E039F9"/>
    <w:pPr>
      <w:keepNext/>
      <w:keepLines/>
      <w:spacing w:before="480" w:after="0"/>
      <w:jc w:val="center"/>
      <w:outlineLvl w:val="0"/>
    </w:pPr>
    <w:rPr>
      <w:rFonts w:eastAsiaTheme="majorEastAsia" w:cstheme="majorBidi"/>
      <w:b/>
      <w:bCs/>
      <w:color w:val="auto"/>
      <w:sz w:val="28"/>
      <w:szCs w:val="28"/>
    </w:rPr>
  </w:style>
  <w:style w:type="paragraph" w:styleId="Heading2">
    <w:name w:val="heading 2"/>
    <w:basedOn w:val="Normal"/>
    <w:next w:val="Normal"/>
    <w:link w:val="Heading2Char"/>
    <w:uiPriority w:val="9"/>
    <w:unhideWhenUsed/>
    <w:qFormat/>
    <w:rsid w:val="00672581"/>
    <w:pPr>
      <w:keepNext/>
      <w:keepLines/>
      <w:spacing w:before="200" w:after="0"/>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B6368"/>
    <w:pPr>
      <w:keepNext/>
      <w:keepLines/>
      <w:spacing w:before="200" w:after="0"/>
      <w:jc w:val="center"/>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unhideWhenUsed/>
    <w:qFormat/>
    <w:rsid w:val="00223DE6"/>
    <w:pPr>
      <w:keepNext/>
      <w:keepLines/>
      <w:spacing w:before="200" w:after="0"/>
      <w:jc w:val="center"/>
      <w:outlineLvl w:val="3"/>
    </w:pPr>
    <w:rPr>
      <w:rFonts w:eastAsiaTheme="majorEastAsia" w:cstheme="majorBidi"/>
      <w:b/>
      <w:bCs/>
      <w:iCs/>
      <w:color w:val="auto"/>
    </w:rPr>
  </w:style>
  <w:style w:type="paragraph" w:styleId="Heading5">
    <w:name w:val="heading 5"/>
    <w:basedOn w:val="Normal"/>
    <w:next w:val="Normal"/>
    <w:link w:val="Heading5Char"/>
    <w:uiPriority w:val="9"/>
    <w:unhideWhenUsed/>
    <w:qFormat/>
    <w:rsid w:val="00B852A1"/>
    <w:pPr>
      <w:keepNext/>
      <w:keepLines/>
      <w:spacing w:before="200" w:after="0"/>
      <w:jc w:val="center"/>
      <w:outlineLvl w:val="4"/>
    </w:pPr>
    <w:rPr>
      <w:rFonts w:eastAsiaTheme="majorEastAsia" w:cstheme="majorBidi"/>
      <w:b/>
      <w:color w:val="auto"/>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bidi="ar-SA"/>
    </w:rPr>
  </w:style>
  <w:style w:type="character" w:styleId="Strong">
    <w:name w:val="Strong"/>
    <w:basedOn w:val="DefaultParagraphFont"/>
    <w:uiPriority w:val="22"/>
    <w:rsid w:val="00CB6368"/>
    <w:rPr>
      <w:rFonts w:ascii="Times New Roman" w:hAnsi="Times New Roman"/>
      <w:b/>
      <w:bCs/>
      <w:sz w:val="24"/>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TOC1">
    <w:name w:val="toc 1"/>
    <w:basedOn w:val="Normal"/>
    <w:next w:val="Normal"/>
    <w:autoRedefine/>
    <w:uiPriority w:val="39"/>
    <w:unhideWhenUsed/>
    <w:pPr>
      <w:tabs>
        <w:tab w:val="right" w:leader="dot" w:pos="9901"/>
      </w:tabs>
      <w:spacing w:before="192" w:after="100"/>
      <w:jc w:val="center"/>
    </w:pPr>
    <w:rPr>
      <w:b/>
      <w:bCs/>
      <w:sz w:val="32"/>
      <w:szCs w:val="32"/>
    </w:r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paragraph" w:styleId="TOC4">
    <w:name w:val="toc 4"/>
    <w:basedOn w:val="Normal"/>
    <w:next w:val="Normal"/>
    <w:autoRedefine/>
    <w:uiPriority w:val="39"/>
    <w:semiHidden/>
    <w:unhideWhenUsed/>
    <w:qFormat/>
    <w:pPr>
      <w:spacing w:after="100"/>
      <w:ind w:left="720"/>
    </w:pPr>
  </w:style>
  <w:style w:type="paragraph" w:styleId="TOC5">
    <w:name w:val="toc 5"/>
    <w:basedOn w:val="Normal"/>
    <w:next w:val="Normal"/>
    <w:autoRedefine/>
    <w:uiPriority w:val="39"/>
    <w:semiHidden/>
    <w:unhideWhenUsed/>
    <w:qFormat/>
    <w:pPr>
      <w:spacing w:after="100"/>
      <w:ind w:left="960"/>
    </w:pPr>
  </w:style>
  <w:style w:type="paragraph" w:styleId="TOC6">
    <w:name w:val="toc 6"/>
    <w:basedOn w:val="Normal"/>
    <w:next w:val="Normal"/>
    <w:autoRedefine/>
    <w:uiPriority w:val="39"/>
    <w:unhideWhenUsed/>
    <w:qFormat/>
    <w:pPr>
      <w:spacing w:after="100"/>
      <w:ind w:left="1200"/>
    </w:pPr>
  </w:style>
  <w:style w:type="paragraph" w:styleId="TOC7">
    <w:name w:val="toc 7"/>
    <w:basedOn w:val="Normal"/>
    <w:next w:val="Normal"/>
    <w:autoRedefine/>
    <w:uiPriority w:val="39"/>
    <w:semiHidden/>
    <w:unhideWhenUsed/>
    <w:qFormat/>
    <w:pPr>
      <w:spacing w:after="100"/>
      <w:ind w:left="1440"/>
    </w:pPr>
  </w:style>
  <w:style w:type="paragraph" w:styleId="TOC8">
    <w:name w:val="toc 8"/>
    <w:basedOn w:val="Normal"/>
    <w:next w:val="Normal"/>
    <w:autoRedefine/>
    <w:uiPriority w:val="39"/>
    <w:semiHidden/>
    <w:unhideWhenUsed/>
    <w:qFormat/>
    <w:pPr>
      <w:spacing w:after="100"/>
      <w:ind w:left="1680"/>
    </w:p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bidi="ar-SA"/>
    </w:rPr>
  </w:style>
  <w:style w:type="character" w:customStyle="1" w:styleId="Heading1Char">
    <w:name w:val="Heading 1 Char"/>
    <w:basedOn w:val="DefaultParagraphFont"/>
    <w:link w:val="Heading1"/>
    <w:uiPriority w:val="9"/>
    <w:qFormat/>
    <w:rsid w:val="00E039F9"/>
    <w:rPr>
      <w:rFonts w:eastAsiaTheme="majorEastAsia" w:cstheme="majorBidi"/>
      <w:b/>
      <w:bCs/>
      <w:sz w:val="28"/>
      <w:szCs w:val="28"/>
      <w:lang w:bidi="ar-SA"/>
    </w:rPr>
  </w:style>
  <w:style w:type="character" w:customStyle="1" w:styleId="Heading2Char">
    <w:name w:val="Heading 2 Char"/>
    <w:basedOn w:val="DefaultParagraphFont"/>
    <w:link w:val="Heading2"/>
    <w:uiPriority w:val="9"/>
    <w:qFormat/>
    <w:rsid w:val="00672581"/>
    <w:rPr>
      <w:rFonts w:eastAsiaTheme="majorEastAsia" w:cstheme="majorBidi"/>
      <w:b/>
      <w:bCs/>
      <w:color w:val="000000"/>
      <w:sz w:val="24"/>
      <w:szCs w:val="26"/>
      <w:lang w:bidi="ar-SA"/>
    </w:rPr>
  </w:style>
  <w:style w:type="character" w:customStyle="1" w:styleId="Heading3Char">
    <w:name w:val="Heading 3 Char"/>
    <w:basedOn w:val="DefaultParagraphFont"/>
    <w:link w:val="Heading3"/>
    <w:uiPriority w:val="9"/>
    <w:qFormat/>
    <w:rsid w:val="00CB6368"/>
    <w:rPr>
      <w:rFonts w:asciiTheme="majorHAnsi" w:eastAsiaTheme="majorEastAsia" w:hAnsiTheme="majorHAnsi" w:cstheme="majorBidi"/>
      <w:b/>
      <w:bCs/>
      <w:color w:val="000000"/>
      <w:sz w:val="24"/>
      <w:szCs w:val="22"/>
      <w:lang w:bidi="ar-SA"/>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qFormat/>
    <w:rsid w:val="00223DE6"/>
    <w:rPr>
      <w:rFonts w:eastAsiaTheme="majorEastAsia" w:cstheme="majorBidi"/>
      <w:b/>
      <w:bCs/>
      <w:iCs/>
      <w:sz w:val="24"/>
      <w:szCs w:val="22"/>
      <w:lang w:bidi="ar-SA"/>
    </w:rPr>
  </w:style>
  <w:style w:type="character" w:customStyle="1" w:styleId="Heading5Char">
    <w:name w:val="Heading 5 Char"/>
    <w:basedOn w:val="DefaultParagraphFont"/>
    <w:link w:val="Heading5"/>
    <w:uiPriority w:val="9"/>
    <w:rsid w:val="00B852A1"/>
    <w:rPr>
      <w:rFonts w:eastAsiaTheme="majorEastAsia" w:cstheme="majorBidi"/>
      <w:b/>
      <w:sz w:val="24"/>
      <w:szCs w:val="22"/>
      <w:lang w:bidi="ar-SA"/>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unhideWhenUsed/>
    <w:qFormat/>
    <w:pPr>
      <w:outlineLvl w:val="9"/>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TOCHeading">
    <w:name w:val="TOC Heading"/>
    <w:basedOn w:val="Heading1"/>
    <w:next w:val="Normal"/>
    <w:uiPriority w:val="39"/>
    <w:unhideWhenUsed/>
    <w:qFormat/>
    <w:rsid w:val="00E039F9"/>
    <w:pPr>
      <w:spacing w:before="240" w:line="259" w:lineRule="auto"/>
      <w:outlineLvl w:val="9"/>
    </w:pPr>
    <w:rPr>
      <w:b w:val="0"/>
      <w:bCs w:val="0"/>
      <w:color w:val="365F91" w:themeColor="accent1" w:themeShade="BF"/>
      <w:szCs w:val="32"/>
    </w:rPr>
  </w:style>
  <w:style w:type="paragraph" w:styleId="TableofFigures">
    <w:name w:val="table of figures"/>
    <w:basedOn w:val="Normal"/>
    <w:next w:val="Normal"/>
    <w:uiPriority w:val="99"/>
    <w:unhideWhenUsed/>
    <w:rsid w:val="00223DE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25</Pages>
  <Words>4402</Words>
  <Characters>25093</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Bhone Min Khant</cp:lastModifiedBy>
  <cp:revision>2</cp:revision>
  <cp:lastPrinted>2026-09-20T08:46:00Z</cp:lastPrinted>
  <dcterms:created xsi:type="dcterms:W3CDTF">2026-09-20T08:47:00Z</dcterms:created>
  <dcterms:modified xsi:type="dcterms:W3CDTF">2026-09-20T08:47:00Z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eyJoZGlkIjoiNTQyYTU2NTFjOGZlNjNjNTBiMzJlZDMwNDVjYmU4YjgiLCJ1c2VySWQiOiIzNzI4NDc5NjUzNTkxIn0=</vt:lpwstr>
  </property>
  <property fmtid="{D5CDD505-2E9C-101B-9397-08002B2CF9AE}" pid="3" name="KSOProductBuildVer">
    <vt:lpwstr>1033-12.1.0.28485</vt:lpwstr>
  </property>
  <property fmtid="{D5CDD505-2E9C-101B-9397-08002B2CF9AE}" pid="4" name="ICV">
    <vt:lpwstr>62A8F1CF180E4E3D9CDC3A47280C10E2_13</vt:lpwstr>
  </property>
</Properties>
</file>